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0543E">
      <w:pPr>
        <w:pStyle w:val="2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Практическая работа №7</w:t>
      </w:r>
      <w:r>
        <w:rPr>
          <w:rFonts w:ascii="Times New Roman" w:hAnsi="Times New Roman" w:cs="Times New Roman"/>
          <w:lang w:val="ru-RU"/>
        </w:rPr>
        <w:br w:type="textWrapping"/>
      </w:r>
      <w:r>
        <w:rPr>
          <w:rFonts w:ascii="Times New Roman" w:hAnsi="Times New Roman" w:cs="Times New Roman"/>
          <w:lang w:val="ru-RU"/>
        </w:rPr>
        <w:br w:type="textWrapping"/>
      </w:r>
    </w:p>
    <w:p w14:paraId="143C6988">
      <w:pPr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Выполнил</w:t>
      </w:r>
      <w:r>
        <w:rPr>
          <w:rFonts w:hint="default" w:ascii="Times New Roman" w:hAnsi="Times New Roman" w:cs="Times New Roman"/>
          <w:lang w:val="en-US"/>
        </w:rPr>
        <w:t>:</w:t>
      </w:r>
      <w:r>
        <w:rPr>
          <w:rFonts w:hint="default" w:ascii="Times New Roman" w:hAnsi="Times New Roman" w:cs="Times New Roman"/>
          <w:lang w:val="ru-RU"/>
        </w:rPr>
        <w:t xml:space="preserve"> Ведерников Дмитрий ИС 252 (3)</w:t>
      </w:r>
    </w:p>
    <w:p w14:paraId="7B1C8B83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Тема: Словари и множества в </w:t>
      </w:r>
      <w:r>
        <w:rPr>
          <w:rFonts w:ascii="Times New Roman" w:hAnsi="Times New Roman" w:cs="Times New Roman"/>
        </w:rPr>
        <w:t>Python</w:t>
      </w:r>
    </w:p>
    <w:p w14:paraId="4C2A6F39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Задания:</w:t>
      </w:r>
    </w:p>
    <w:p w14:paraId="12F9B274">
      <w:pPr>
        <w:pStyle w:val="27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Создайте словарь </w:t>
      </w:r>
      <w:r>
        <w:rPr>
          <w:rFonts w:ascii="Times New Roman" w:hAnsi="Times New Roman" w:cs="Times New Roman"/>
        </w:rPr>
        <w:t>person</w:t>
      </w:r>
      <w:r>
        <w:rPr>
          <w:rFonts w:ascii="Times New Roman" w:hAnsi="Times New Roman" w:cs="Times New Roman"/>
          <w:lang w:val="ru-RU"/>
        </w:rPr>
        <w:t xml:space="preserve"> с ключами </w:t>
      </w: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city</w:t>
      </w:r>
      <w:r>
        <w:rPr>
          <w:rFonts w:ascii="Times New Roman" w:hAnsi="Times New Roman" w:cs="Times New Roman"/>
          <w:lang w:val="ru-RU"/>
        </w:rPr>
        <w:t>. Выведите предложение: Меня зовут &lt;имя&gt;, мне &lt;возраст&gt; лет, я живу в &lt;городе&gt;.</w:t>
      </w:r>
    </w:p>
    <w:p w14:paraId="1D060940">
      <w:pPr>
        <w:pStyle w:val="27"/>
        <w:numPr>
          <w:numId w:val="0"/>
        </w:numPr>
        <w:ind w:leftChars="0"/>
        <w:rPr>
          <w:rFonts w:ascii="Times New Roman" w:hAnsi="Times New Roman" w:cs="Times New Roman"/>
          <w:lang w:val="ru-RU"/>
        </w:rPr>
      </w:pPr>
      <w:r>
        <w:drawing>
          <wp:inline distT="0" distB="0" distL="114300" distR="114300">
            <wp:extent cx="5483860" cy="940435"/>
            <wp:effectExtent l="0" t="0" r="2540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D054">
      <w:pPr>
        <w:pStyle w:val="27"/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2. Создайте словарь 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/>
          <w:lang w:val="ru-RU"/>
        </w:rPr>
        <w:t xml:space="preserve"> = {'</w:t>
      </w: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lang w:val="ru-RU"/>
        </w:rPr>
        <w:t>': '</w:t>
      </w:r>
      <w:r>
        <w:rPr>
          <w:rFonts w:ascii="Times New Roman" w:hAnsi="Times New Roman" w:cs="Times New Roman"/>
        </w:rPr>
        <w:t>Aruzhan</w:t>
      </w:r>
      <w:r>
        <w:rPr>
          <w:rFonts w:ascii="Times New Roman" w:hAnsi="Times New Roman" w:cs="Times New Roman"/>
          <w:lang w:val="ru-RU"/>
        </w:rPr>
        <w:t>', '</w:t>
      </w:r>
      <w:r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/>
          <w:lang w:val="ru-RU"/>
        </w:rPr>
        <w:t xml:space="preserve">': 18}. Добавьте новый ключ </w:t>
      </w:r>
      <w:r>
        <w:rPr>
          <w:rFonts w:ascii="Times New Roman" w:hAnsi="Times New Roman" w:cs="Times New Roman"/>
        </w:rPr>
        <w:t>grade</w:t>
      </w:r>
      <w:r>
        <w:rPr>
          <w:rFonts w:ascii="Times New Roman" w:hAnsi="Times New Roman" w:cs="Times New Roman"/>
          <w:lang w:val="ru-RU"/>
        </w:rPr>
        <w:t>: '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lang w:val="ru-RU"/>
        </w:rPr>
        <w:t xml:space="preserve">'. </w:t>
      </w:r>
      <w:r>
        <w:rPr>
          <w:rFonts w:ascii="Times New Roman" w:hAnsi="Times New Roman" w:cs="Times New Roman"/>
        </w:rPr>
        <w:t>Измените возраст на 19 и выведите итоговый словарь.</w:t>
      </w:r>
      <w:r>
        <w:rPr>
          <w:rFonts w:ascii="Times New Roman" w:hAnsi="Times New Roman" w:cs="Times New Roman"/>
        </w:rPr>
        <w:br w:type="textWrapping"/>
      </w:r>
      <w:r>
        <w:drawing>
          <wp:inline distT="0" distB="0" distL="114300" distR="114300">
            <wp:extent cx="5483225" cy="831850"/>
            <wp:effectExtent l="0" t="0" r="3175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7E53A">
      <w:pPr>
        <w:pStyle w:val="27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3. Создайте множество colors = {'red', 'green', 'blue'}. </w:t>
      </w:r>
      <w:r>
        <w:rPr>
          <w:rFonts w:ascii="Times New Roman" w:hAnsi="Times New Roman" w:cs="Times New Roman"/>
          <w:lang w:val="ru-RU"/>
        </w:rPr>
        <w:t>Добавьте элемент '</w:t>
      </w:r>
      <w:r>
        <w:rPr>
          <w:rFonts w:ascii="Times New Roman" w:hAnsi="Times New Roman" w:cs="Times New Roman"/>
        </w:rPr>
        <w:t>yellow</w:t>
      </w:r>
      <w:r>
        <w:rPr>
          <w:rFonts w:ascii="Times New Roman" w:hAnsi="Times New Roman" w:cs="Times New Roman"/>
          <w:lang w:val="ru-RU"/>
        </w:rPr>
        <w:t>', удалите '</w:t>
      </w:r>
      <w:r>
        <w:rPr>
          <w:rFonts w:ascii="Times New Roman" w:hAnsi="Times New Roman" w:cs="Times New Roman"/>
        </w:rPr>
        <w:t>green</w:t>
      </w:r>
      <w:r>
        <w:rPr>
          <w:rFonts w:ascii="Times New Roman" w:hAnsi="Times New Roman" w:cs="Times New Roman"/>
          <w:lang w:val="ru-RU"/>
        </w:rPr>
        <w:t>' и выведите итог.</w:t>
      </w:r>
      <w:r>
        <w:rPr>
          <w:rFonts w:ascii="Times New Roman" w:hAnsi="Times New Roman" w:cs="Times New Roman"/>
          <w:lang w:val="ru-RU"/>
        </w:rPr>
        <w:br w:type="textWrapping"/>
      </w:r>
      <w:r>
        <w:drawing>
          <wp:inline distT="0" distB="0" distL="114300" distR="114300">
            <wp:extent cx="5485765" cy="902970"/>
            <wp:effectExtent l="0" t="0" r="635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E38C">
      <w:pPr>
        <w:pStyle w:val="27"/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4. Создайте словарь </w:t>
      </w:r>
      <w:r>
        <w:rPr>
          <w:rFonts w:ascii="Times New Roman" w:hAnsi="Times New Roman" w:cs="Times New Roman"/>
        </w:rPr>
        <w:t>fruit</w:t>
      </w:r>
      <w:r>
        <w:rPr>
          <w:rFonts w:ascii="Times New Roman" w:hAnsi="Times New Roman" w:cs="Times New Roman"/>
          <w:lang w:val="ru-RU"/>
        </w:rPr>
        <w:t>_</w:t>
      </w:r>
      <w:r>
        <w:rPr>
          <w:rFonts w:ascii="Times New Roman" w:hAnsi="Times New Roman" w:cs="Times New Roman"/>
        </w:rPr>
        <w:t>prices</w:t>
      </w:r>
      <w:r>
        <w:rPr>
          <w:rFonts w:ascii="Times New Roman" w:hAnsi="Times New Roman" w:cs="Times New Roman"/>
          <w:lang w:val="ru-RU"/>
        </w:rPr>
        <w:t xml:space="preserve"> с ценами на 3 фрукта. Попросите пользователя ввести название фрукта и выведите его цену. </w:t>
      </w:r>
      <w:r>
        <w:rPr>
          <w:rFonts w:ascii="Times New Roman" w:hAnsi="Times New Roman" w:cs="Times New Roman"/>
        </w:rPr>
        <w:t>Если такого фрукта нет — выведите 'Нет в наличии'.</w:t>
      </w:r>
      <w:r>
        <w:rPr>
          <w:rFonts w:ascii="Times New Roman" w:hAnsi="Times New Roman" w:cs="Times New Roman"/>
        </w:rPr>
        <w:br w:type="textWrapping"/>
      </w:r>
      <w:r>
        <w:drawing>
          <wp:inline distT="0" distB="0" distL="114300" distR="114300">
            <wp:extent cx="5483860" cy="879475"/>
            <wp:effectExtent l="0" t="0" r="254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346E8">
      <w:pPr>
        <w:pStyle w:val="27"/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5. Создайте два множества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lang w:val="ru-RU"/>
        </w:rPr>
        <w:t xml:space="preserve"> = {1, 2, 3, 4, 5} и 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lang w:val="ru-RU"/>
        </w:rPr>
        <w:t xml:space="preserve"> = {4, 5, 6, 7, 8}. </w:t>
      </w:r>
      <w:r>
        <w:rPr>
          <w:rFonts w:ascii="Times New Roman" w:hAnsi="Times New Roman" w:cs="Times New Roman"/>
        </w:rPr>
        <w:t>Найдите и выведите пересечение, объединение и разность (A - B).</w:t>
      </w:r>
      <w:r>
        <w:rPr>
          <w:rFonts w:ascii="Times New Roman" w:hAnsi="Times New Roman" w:cs="Times New Roman"/>
        </w:rPr>
        <w:br w:type="textWrapping"/>
      </w:r>
      <w:r>
        <w:drawing>
          <wp:inline distT="0" distB="0" distL="114300" distR="114300">
            <wp:extent cx="5478780" cy="981075"/>
            <wp:effectExtent l="0" t="0" r="7620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AA6B">
      <w:pPr>
        <w:pStyle w:val="27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6. Создайте словарь </w:t>
      </w:r>
      <w:r>
        <w:rPr>
          <w:rFonts w:ascii="Times New Roman" w:hAnsi="Times New Roman" w:cs="Times New Roman"/>
        </w:rPr>
        <w:t>marks</w:t>
      </w:r>
      <w:r>
        <w:rPr>
          <w:rFonts w:ascii="Times New Roman" w:hAnsi="Times New Roman" w:cs="Times New Roman"/>
          <w:lang w:val="ru-RU"/>
        </w:rPr>
        <w:t xml:space="preserve">, где ключи — имена студентов, а значения — их баллы. </w:t>
      </w:r>
      <w:r>
        <w:rPr>
          <w:rFonts w:ascii="Times New Roman" w:hAnsi="Times New Roman" w:cs="Times New Roman"/>
        </w:rPr>
        <w:t>Найдите средний балл и добавьте нового студента.</w:t>
      </w:r>
      <w:r>
        <w:rPr>
          <w:rFonts w:ascii="Times New Roman" w:hAnsi="Times New Roman" w:cs="Times New Roman"/>
        </w:rPr>
        <w:br w:type="textWrapping"/>
      </w:r>
      <w:r>
        <w:drawing>
          <wp:inline distT="0" distB="0" distL="114300" distR="114300">
            <wp:extent cx="5469890" cy="756920"/>
            <wp:effectExtent l="0" t="0" r="3810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ru-RU"/>
        </w:rPr>
        <w:t xml:space="preserve">7. Создайте словарь </w:t>
      </w:r>
      <w:r>
        <w:rPr>
          <w:rFonts w:ascii="Times New Roman" w:hAnsi="Times New Roman" w:cs="Times New Roman"/>
        </w:rPr>
        <w:t>contacts</w:t>
      </w:r>
      <w:r>
        <w:rPr>
          <w:rFonts w:ascii="Times New Roman" w:hAnsi="Times New Roman" w:cs="Times New Roman"/>
          <w:lang w:val="ru-RU"/>
        </w:rPr>
        <w:t xml:space="preserve"> с именами и номерами телефонов. Попросите пользователя ввести имя и выведите номер телефона или 'Контакт не найден'.</w:t>
      </w:r>
      <w:r>
        <w:rPr>
          <w:rFonts w:ascii="Times New Roman" w:hAnsi="Times New Roman" w:cs="Times New Roman"/>
          <w:lang w:val="ru-RU"/>
        </w:rPr>
        <w:br w:type="textWrapping"/>
      </w:r>
      <w:r>
        <w:drawing>
          <wp:inline distT="0" distB="0" distL="114300" distR="114300">
            <wp:extent cx="5480050" cy="787400"/>
            <wp:effectExtent l="0" t="0" r="635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811F">
      <w:pPr>
        <w:pStyle w:val="27"/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8. Создайте два множества </w:t>
      </w:r>
      <w:r>
        <w:rPr>
          <w:rFonts w:ascii="Times New Roman" w:hAnsi="Times New Roman" w:cs="Times New Roman"/>
        </w:rPr>
        <w:t>backend</w:t>
      </w:r>
      <w:r>
        <w:rPr>
          <w:rFonts w:ascii="Times New Roman" w:hAnsi="Times New Roman" w:cs="Times New Roman"/>
          <w:lang w:val="ru-RU"/>
        </w:rPr>
        <w:t xml:space="preserve"> и </w:t>
      </w:r>
      <w:r>
        <w:rPr>
          <w:rFonts w:ascii="Times New Roman" w:hAnsi="Times New Roman" w:cs="Times New Roman"/>
        </w:rPr>
        <w:t>frontend</w:t>
      </w:r>
      <w:r>
        <w:rPr>
          <w:rFonts w:ascii="Times New Roman" w:hAnsi="Times New Roman" w:cs="Times New Roman"/>
          <w:lang w:val="ru-RU"/>
        </w:rPr>
        <w:t xml:space="preserve"> с языками программирования. </w:t>
      </w:r>
      <w:r>
        <w:rPr>
          <w:rFonts w:ascii="Times New Roman" w:hAnsi="Times New Roman" w:cs="Times New Roman"/>
        </w:rPr>
        <w:t>Найдите общие, уникальные и все языки без повторов.</w:t>
      </w:r>
      <w:r>
        <w:rPr>
          <w:rFonts w:ascii="Times New Roman" w:hAnsi="Times New Roman" w:cs="Times New Roman"/>
        </w:rPr>
        <w:br w:type="textWrapping"/>
      </w:r>
      <w:r>
        <w:drawing>
          <wp:inline distT="0" distB="0" distL="114300" distR="114300">
            <wp:extent cx="5485765" cy="892810"/>
            <wp:effectExtent l="0" t="0" r="635" b="889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44938">
      <w:pPr>
        <w:pStyle w:val="27"/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9. Создайте словарь </w:t>
      </w:r>
      <w:r>
        <w:rPr>
          <w:rFonts w:ascii="Times New Roman" w:hAnsi="Times New Roman" w:cs="Times New Roman"/>
        </w:rPr>
        <w:t>countries</w:t>
      </w:r>
      <w:r>
        <w:rPr>
          <w:rFonts w:ascii="Times New Roman" w:hAnsi="Times New Roman" w:cs="Times New Roman"/>
          <w:lang w:val="ru-RU"/>
        </w:rPr>
        <w:t xml:space="preserve">, где ключи — страны, значения — столицы. </w:t>
      </w:r>
      <w:r>
        <w:rPr>
          <w:rFonts w:ascii="Times New Roman" w:hAnsi="Times New Roman" w:cs="Times New Roman"/>
        </w:rPr>
        <w:t>Попросите пользователя ввести страну и выведите столицу.</w:t>
      </w:r>
      <w:r>
        <w:rPr>
          <w:rFonts w:ascii="Times New Roman" w:hAnsi="Times New Roman" w:cs="Times New Roman"/>
        </w:rPr>
        <w:br w:type="textWrapping"/>
      </w:r>
      <w:r>
        <w:drawing>
          <wp:inline distT="0" distB="0" distL="114300" distR="114300">
            <wp:extent cx="5485765" cy="814705"/>
            <wp:effectExtent l="0" t="0" r="635" b="1079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C3B5">
      <w:pPr>
        <w:pStyle w:val="27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10. Создайте множество </w:t>
      </w:r>
      <w:r>
        <w:rPr>
          <w:rFonts w:ascii="Times New Roman" w:hAnsi="Times New Roman" w:cs="Times New Roman"/>
        </w:rPr>
        <w:t>numbers</w:t>
      </w:r>
      <w:r>
        <w:rPr>
          <w:rFonts w:ascii="Times New Roman" w:hAnsi="Times New Roman" w:cs="Times New Roman"/>
          <w:lang w:val="ru-RU"/>
        </w:rPr>
        <w:t xml:space="preserve"> от 1 до 10. Попросите пользователя ввести число и проверьте, есть ли оно во множестве.</w:t>
      </w:r>
      <w:r>
        <w:rPr>
          <w:rFonts w:ascii="Times New Roman" w:hAnsi="Times New Roman" w:cs="Times New Roman"/>
          <w:lang w:val="ru-RU"/>
        </w:rPr>
        <w:br w:type="textWrapping"/>
      </w:r>
      <w:r>
        <w:drawing>
          <wp:inline distT="0" distB="0" distL="114300" distR="114300">
            <wp:extent cx="5480050" cy="990600"/>
            <wp:effectExtent l="0" t="0" r="635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D2D7">
      <w:pPr>
        <w:pStyle w:val="27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textWrapping"/>
      </w:r>
      <w:r>
        <w:rPr>
          <w:rFonts w:ascii="Times New Roman" w:hAnsi="Times New Roman" w:cs="Times New Roman"/>
          <w:lang w:val="ru-RU"/>
        </w:rPr>
        <w:br w:type="textWrapping"/>
      </w:r>
      <w:r>
        <w:rPr>
          <w:rFonts w:ascii="Times New Roman" w:hAnsi="Times New Roman" w:cs="Times New Roman"/>
          <w:lang w:val="ru-RU"/>
        </w:rPr>
        <w:br w:type="textWrapping"/>
      </w:r>
      <w:r>
        <w:rPr>
          <w:rFonts w:ascii="Times New Roman" w:hAnsi="Times New Roman" w:cs="Times New Roman"/>
          <w:lang w:val="ru-RU"/>
        </w:rPr>
        <w:t xml:space="preserve">11. Создайте словарь </w:t>
      </w:r>
      <w:r>
        <w:rPr>
          <w:rFonts w:ascii="Times New Roman" w:hAnsi="Times New Roman" w:cs="Times New Roman"/>
        </w:rPr>
        <w:t>library</w:t>
      </w:r>
      <w:r>
        <w:rPr>
          <w:rFonts w:ascii="Times New Roman" w:hAnsi="Times New Roman" w:cs="Times New Roman"/>
          <w:lang w:val="ru-RU"/>
        </w:rPr>
        <w:t xml:space="preserve"> (книга: количество). Уменьшайте количество при вводе названия книги, удаляйте если 0.</w:t>
      </w:r>
      <w:r>
        <w:rPr>
          <w:rFonts w:ascii="Times New Roman" w:hAnsi="Times New Roman" w:cs="Times New Roman"/>
          <w:lang w:val="ru-RU"/>
        </w:rPr>
        <w:br w:type="textWrapping"/>
      </w:r>
      <w:r>
        <w:drawing>
          <wp:inline distT="0" distB="0" distL="114300" distR="114300">
            <wp:extent cx="5474970" cy="638175"/>
            <wp:effectExtent l="0" t="0" r="11430" b="952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66502">
      <w:pPr>
        <w:pStyle w:val="27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12. Создайте словарь </w:t>
      </w:r>
      <w:r>
        <w:rPr>
          <w:rFonts w:ascii="Times New Roman" w:hAnsi="Times New Roman" w:cs="Times New Roman"/>
        </w:rPr>
        <w:t>menu</w:t>
      </w:r>
      <w:r>
        <w:rPr>
          <w:rFonts w:ascii="Times New Roman" w:hAnsi="Times New Roman" w:cs="Times New Roman"/>
          <w:lang w:val="ru-RU"/>
        </w:rPr>
        <w:t xml:space="preserve"> (блюдо: цена). Пусть пользователь вводит блюда, программа считает общий счёт.</w:t>
      </w:r>
      <w:r>
        <w:rPr>
          <w:rFonts w:ascii="Times New Roman" w:hAnsi="Times New Roman" w:cs="Times New Roman"/>
          <w:lang w:val="ru-RU"/>
        </w:rPr>
        <w:br w:type="textWrapping"/>
      </w:r>
      <w:r>
        <w:drawing>
          <wp:inline distT="0" distB="0" distL="114300" distR="114300">
            <wp:extent cx="5476240" cy="1141730"/>
            <wp:effectExtent l="0" t="0" r="10160" b="127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DF4F0">
      <w:pPr>
        <w:pStyle w:val="27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13. Создайте два множества студентов </w:t>
      </w:r>
      <w:r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  <w:lang w:val="ru-RU"/>
        </w:rPr>
        <w:t xml:space="preserve"> и </w:t>
      </w:r>
      <w:r>
        <w:rPr>
          <w:rFonts w:ascii="Times New Roman" w:hAnsi="Times New Roman" w:cs="Times New Roman"/>
        </w:rPr>
        <w:t>java</w:t>
      </w:r>
      <w:r>
        <w:rPr>
          <w:rFonts w:ascii="Times New Roman" w:hAnsi="Times New Roman" w:cs="Times New Roman"/>
          <w:lang w:val="ru-RU"/>
        </w:rPr>
        <w:t>. Найдите кто сдал оба предмета, только один и т.д.</w:t>
      </w:r>
      <w:r>
        <w:rPr>
          <w:rFonts w:ascii="Times New Roman" w:hAnsi="Times New Roman" w:cs="Times New Roman"/>
          <w:lang w:val="ru-RU"/>
        </w:rPr>
        <w:br w:type="textWrapping"/>
      </w:r>
      <w:r>
        <w:drawing>
          <wp:inline distT="0" distB="0" distL="114300" distR="114300">
            <wp:extent cx="5482590" cy="857250"/>
            <wp:effectExtent l="0" t="0" r="3810" b="635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A74A6">
      <w:pPr>
        <w:pStyle w:val="27"/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14. Создайте словарь </w:t>
      </w:r>
      <w:r>
        <w:rPr>
          <w:rFonts w:ascii="Times New Roman" w:hAnsi="Times New Roman" w:cs="Times New Roman"/>
        </w:rPr>
        <w:t>shop</w:t>
      </w:r>
      <w:r>
        <w:rPr>
          <w:rFonts w:ascii="Times New Roman" w:hAnsi="Times New Roman" w:cs="Times New Roman"/>
          <w:lang w:val="ru-RU"/>
        </w:rPr>
        <w:t xml:space="preserve"> (товар: цена) и список </w:t>
      </w:r>
      <w:r>
        <w:rPr>
          <w:rFonts w:ascii="Times New Roman" w:hAnsi="Times New Roman" w:cs="Times New Roman"/>
        </w:rPr>
        <w:t>basket</w:t>
      </w:r>
      <w:r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</w:rPr>
        <w:t>Подсчитайте общую сумму покупки.</w:t>
      </w:r>
      <w:r>
        <w:rPr>
          <w:rFonts w:ascii="Times New Roman" w:hAnsi="Times New Roman" w:cs="Times New Roman"/>
        </w:rPr>
        <w:br w:type="textWrapping"/>
      </w:r>
      <w:r>
        <w:drawing>
          <wp:inline distT="0" distB="0" distL="114300" distR="114300">
            <wp:extent cx="5476240" cy="836930"/>
            <wp:effectExtent l="0" t="0" r="10160" b="127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FFDE">
      <w:pPr>
        <w:pStyle w:val="27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15. Создайте словарь </w:t>
      </w:r>
      <w:r>
        <w:rPr>
          <w:rFonts w:ascii="Times New Roman" w:hAnsi="Times New Roman" w:cs="Times New Roman"/>
        </w:rPr>
        <w:t>students</w:t>
      </w:r>
      <w:r>
        <w:rPr>
          <w:rFonts w:ascii="Times New Roman" w:hAnsi="Times New Roman" w:cs="Times New Roman"/>
          <w:lang w:val="ru-RU"/>
        </w:rPr>
        <w:t xml:space="preserve"> (имя: список предметов). Добавьте нового студента и выведите всех студентов и их предметы.</w:t>
      </w:r>
      <w:r>
        <w:rPr>
          <w:rFonts w:ascii="Times New Roman" w:hAnsi="Times New Roman" w:cs="Times New Roman"/>
          <w:lang w:val="ru-RU"/>
        </w:rPr>
        <w:br w:type="textWrapping"/>
      </w:r>
      <w:r>
        <w:drawing>
          <wp:inline distT="0" distB="0" distL="114300" distR="114300">
            <wp:extent cx="5483225" cy="871220"/>
            <wp:effectExtent l="0" t="0" r="3175" b="508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988FF">
      <w:pPr>
        <w:pStyle w:val="27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16. Подсчитайте количество каждого слова в введённой пользователем строке, используя словарь.</w:t>
      </w:r>
      <w:r>
        <w:rPr>
          <w:rFonts w:ascii="Times New Roman" w:hAnsi="Times New Roman" w:cs="Times New Roman"/>
          <w:lang w:val="ru-RU"/>
        </w:rPr>
        <w:br w:type="textWrapping"/>
      </w:r>
      <w:r>
        <w:drawing>
          <wp:inline distT="0" distB="0" distL="114300" distR="114300">
            <wp:extent cx="5485130" cy="1123315"/>
            <wp:effectExtent l="0" t="0" r="1270" b="698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4B97">
      <w:pPr>
        <w:pStyle w:val="27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17. Создайте словарь товаров и цен. Пользователь вводит товар и количество, программа считает итоговую стоимость.</w:t>
      </w:r>
      <w:r>
        <w:rPr>
          <w:rFonts w:ascii="Times New Roman" w:hAnsi="Times New Roman" w:cs="Times New Roman"/>
          <w:lang w:val="ru-RU"/>
        </w:rPr>
        <w:br w:type="textWrapping"/>
      </w:r>
      <w:r>
        <w:drawing>
          <wp:inline distT="0" distB="0" distL="114300" distR="114300">
            <wp:extent cx="5480050" cy="1082040"/>
            <wp:effectExtent l="0" t="0" r="6350" b="1016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5EAF6">
      <w:pPr>
        <w:pStyle w:val="27"/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18. Создайте множество </w:t>
      </w:r>
      <w:r>
        <w:rPr>
          <w:rFonts w:ascii="Times New Roman" w:hAnsi="Times New Roman" w:cs="Times New Roman"/>
        </w:rPr>
        <w:t>unique</w:t>
      </w:r>
      <w:r>
        <w:rPr>
          <w:rFonts w:ascii="Times New Roman" w:hAnsi="Times New Roman" w:cs="Times New Roman"/>
          <w:lang w:val="ru-RU"/>
        </w:rPr>
        <w:t>_</w:t>
      </w:r>
      <w:r>
        <w:rPr>
          <w:rFonts w:ascii="Times New Roman" w:hAnsi="Times New Roman" w:cs="Times New Roman"/>
        </w:rPr>
        <w:t>words</w:t>
      </w:r>
      <w:r>
        <w:rPr>
          <w:rFonts w:ascii="Times New Roman" w:hAnsi="Times New Roman" w:cs="Times New Roman"/>
          <w:lang w:val="ru-RU"/>
        </w:rPr>
        <w:t xml:space="preserve"> и добавляйте туда слова, введённые пользователем. </w:t>
      </w:r>
      <w:r>
        <w:rPr>
          <w:rFonts w:ascii="Times New Roman" w:hAnsi="Times New Roman" w:cs="Times New Roman"/>
        </w:rPr>
        <w:t>В конце выведите все уникальные слова.</w:t>
      </w:r>
      <w:r>
        <w:rPr>
          <w:rFonts w:ascii="Times New Roman" w:hAnsi="Times New Roman" w:cs="Times New Roman"/>
        </w:rPr>
        <w:br w:type="textWrapping"/>
      </w:r>
      <w:r>
        <w:drawing>
          <wp:inline distT="0" distB="0" distL="114300" distR="114300">
            <wp:extent cx="5480050" cy="1228725"/>
            <wp:effectExtent l="0" t="0" r="6350" b="317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3AE6A">
      <w:pPr>
        <w:pStyle w:val="27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19. Создайте словарь студентов и их оценок. Выведите студентов, у которых оценка выше среднего.</w:t>
      </w:r>
      <w:r>
        <w:rPr>
          <w:rFonts w:ascii="Times New Roman" w:hAnsi="Times New Roman" w:cs="Times New Roman"/>
          <w:lang w:val="ru-RU"/>
        </w:rPr>
        <w:br w:type="textWrapping"/>
      </w:r>
      <w:r>
        <w:drawing>
          <wp:inline distT="0" distB="0" distL="114300" distR="114300">
            <wp:extent cx="5476240" cy="1215390"/>
            <wp:effectExtent l="0" t="0" r="10160" b="381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0A8D">
      <w:pPr>
        <w:pStyle w:val="27"/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 xml:space="preserve">20. Создайте словарь </w:t>
      </w:r>
      <w:r>
        <w:rPr>
          <w:rFonts w:ascii="Times New Roman" w:hAnsi="Times New Roman" w:cs="Times New Roman"/>
        </w:rPr>
        <w:t>inventory</w:t>
      </w:r>
      <w:r>
        <w:rPr>
          <w:rFonts w:ascii="Times New Roman" w:hAnsi="Times New Roman" w:cs="Times New Roman"/>
          <w:lang w:val="ru-RU"/>
        </w:rPr>
        <w:t xml:space="preserve"> (предмет: количество). Реализуйте меню: добавить, удалить, показать все предметы, выйти.</w:t>
      </w:r>
      <w:r>
        <w:rPr>
          <w:rFonts w:ascii="Times New Roman" w:hAnsi="Times New Roman" w:cs="Times New Roman"/>
          <w:lang w:val="ru-RU"/>
        </w:rPr>
        <w:br w:type="textWrapping"/>
      </w:r>
      <w:r>
        <w:drawing>
          <wp:inline distT="0" distB="0" distL="114300" distR="114300">
            <wp:extent cx="5486400" cy="2724785"/>
            <wp:effectExtent l="0" t="0" r="0" b="571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C7409D3"/>
    <w:multiLevelType w:val="singleLevel"/>
    <w:tmpl w:val="4C7409D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5A0"/>
    <w:rsid w:val="00AA1D8D"/>
    <w:rsid w:val="00B47730"/>
    <w:rsid w:val="00CB0664"/>
    <w:rsid w:val="00E81DF5"/>
    <w:rsid w:val="00F10DEE"/>
    <w:rsid w:val="00FC693F"/>
    <w:rsid w:val="128E1E81"/>
    <w:rsid w:val="61481786"/>
    <w:rsid w:val="78F0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uiPriority w:val="99"/>
  </w:style>
  <w:style w:type="character" w:customStyle="1" w:styleId="38">
    <w:name w:val="Нижний колонтитул Знак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qFormat/>
    <w:uiPriority w:val="99"/>
  </w:style>
  <w:style w:type="character" w:customStyle="1" w:styleId="47">
    <w:name w:val="Основной текст 2 Знак"/>
    <w:basedOn w:val="11"/>
    <w:link w:val="16"/>
    <w:uiPriority w:val="99"/>
  </w:style>
  <w:style w:type="character" w:customStyle="1" w:styleId="48">
    <w:name w:val="Основной текст 3 Знак"/>
    <w:basedOn w:val="11"/>
    <w:link w:val="30"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410</Words>
  <Characters>2343</Characters>
  <Lines>19</Lines>
  <Paragraphs>5</Paragraphs>
  <TotalTime>27</TotalTime>
  <ScaleCrop>false</ScaleCrop>
  <LinksUpToDate>false</LinksUpToDate>
  <CharactersWithSpaces>2748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Дмитрий Ведерни�</cp:lastModifiedBy>
  <dcterms:modified xsi:type="dcterms:W3CDTF">2025-10-21T05:48:27Z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45E7F9CA87BA48BF8A4F9FE9FD100E9C_13</vt:lpwstr>
  </property>
</Properties>
</file>