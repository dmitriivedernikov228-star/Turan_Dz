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245FB">
      <w:pPr>
        <w:pStyle w:val="2"/>
        <w:spacing w:before="0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Итоговая практическая работа</w:t>
      </w:r>
    </w:p>
    <w:p w14:paraId="6CB39043">
      <w:pPr>
        <w:pStyle w:val="2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Style w:val="15"/>
          <w:b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  <w:t>Тема: Создание объектно-ориентированной мини-системы “Зоопарк”</w:t>
      </w:r>
    </w:p>
    <w:p w14:paraId="33FE9914">
      <w:pPr>
        <w:pStyle w:val="31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: Ведерников Дмитрии ИС 252 (3)</w:t>
      </w:r>
    </w:p>
    <w:p w14:paraId="49437034">
      <w:pPr>
        <w:pStyle w:val="2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Часть 6. Главное меню программы</w:t>
      </w:r>
    </w:p>
    <w:p w14:paraId="3B344FDC">
      <w:pPr>
        <w:pStyle w:val="3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Задание 6</w:t>
      </w:r>
    </w:p>
    <w:p w14:paraId="60E88403">
      <w:pPr>
        <w:pStyle w:val="3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Создайте бесконечный цикл меню:</w:t>
      </w:r>
    </w:p>
    <w:p w14:paraId="531D3FCE">
      <w:pPr>
        <w:pStyle w:val="38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1. Добавить животное (список/словарь)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8780" cy="2956560"/>
            <wp:effectExtent l="0" t="0" r="7620" b="25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4259E13">
      <w:pPr>
        <w:pStyle w:val="38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2. Найти животное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5765" cy="3680460"/>
            <wp:effectExtent l="0" t="0" r="635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E0961">
      <w:pPr>
        <w:pStyle w:val="38"/>
        <w:rPr>
          <w:rStyle w:val="14"/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3. Удалить животное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970" cy="3624580"/>
            <wp:effectExtent l="0" t="0" r="11430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B2ABD35">
      <w:pPr>
        <w:pStyle w:val="38"/>
        <w:rPr>
          <w:rStyle w:val="14"/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4. Показать список животных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9415" cy="3545840"/>
            <wp:effectExtent l="0" t="0" r="6985" b="1016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 w14:paraId="41A97478">
      <w:pPr>
        <w:pStyle w:val="38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5. Создать объект класса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1CE5EDBF">
      <w:pPr>
        <w:pStyle w:val="38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6. Показать info() созданного объекта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050" cy="4754245"/>
            <wp:effectExtent l="0" t="0" r="6350" b="825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7D2C">
      <w:pPr>
        <w:pStyle w:val="38"/>
        <w:rPr>
          <w:rStyle w:val="14"/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7. Воспроизвести звук животного (полиморфизм)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050" cy="3266440"/>
            <wp:effectExtent l="0" t="0" r="6350" b="1016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D115">
      <w:pPr>
        <w:pStyle w:val="38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0. Выход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685" cy="2684145"/>
            <wp:effectExtent l="0" t="0" r="5715" b="825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F323">
      <w:pPr>
        <w:pStyle w:val="4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Требования:</w:t>
      </w:r>
    </w:p>
    <w:p w14:paraId="02CD5DC2">
      <w:pPr>
        <w:pStyle w:val="31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после выполнения пункта программа возвращается к меню</w:t>
      </w:r>
    </w:p>
    <w:p w14:paraId="1B929F5D">
      <w:pPr>
        <w:pStyle w:val="31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использовать </w:t>
      </w:r>
      <w:r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  <w:t>while True</w:t>
      </w:r>
    </w:p>
    <w:p w14:paraId="62F87BFE">
      <w:pPr>
        <w:pStyle w:val="31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предусмотреть ошибки ввода</w:t>
      </w:r>
    </w:p>
    <w:p w14:paraId="71B99B8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88FBB11">
      <w:pPr>
        <w:pStyle w:val="2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Часть 7. Повышенный уровень (по желанию, на оценку 100)</w:t>
      </w:r>
    </w:p>
    <w:p w14:paraId="3578C640">
      <w:pP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023995" cy="3298190"/>
            <wp:effectExtent l="0" t="0" r="1905" b="38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4991100" cy="3870325"/>
            <wp:effectExtent l="0" t="0" r="0" b="317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919980" cy="4215130"/>
            <wp:effectExtent l="0" t="0" r="7620" b="127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moder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5484C86"/>
    <w:multiLevelType w:val="multilevel"/>
    <w:tmpl w:val="05484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2B84"/>
    <w:rsid w:val="00260FBC"/>
    <w:rsid w:val="0029639D"/>
    <w:rsid w:val="00326F90"/>
    <w:rsid w:val="008D51A0"/>
    <w:rsid w:val="008F43D8"/>
    <w:rsid w:val="00AA1D8D"/>
    <w:rsid w:val="00B3531C"/>
    <w:rsid w:val="00B47730"/>
    <w:rsid w:val="00CB0664"/>
    <w:rsid w:val="00FC693F"/>
    <w:rsid w:val="14565BE9"/>
    <w:rsid w:val="383A48CB"/>
    <w:rsid w:val="4F5C4B3F"/>
    <w:rsid w:val="5B9A2418"/>
    <w:rsid w:val="5EE37434"/>
    <w:rsid w:val="64E1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50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9"/>
    <w:unhideWhenUsed/>
    <w:qFormat/>
    <w:uiPriority w:val="99"/>
    <w:pPr>
      <w:spacing w:after="120"/>
    </w:pPr>
  </w:style>
  <w:style w:type="paragraph" w:styleId="22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32">
    <w:name w:val="Body Text 3"/>
    <w:basedOn w:val="1"/>
    <w:link w:val="51"/>
    <w:unhideWhenUsed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8">
    <w:name w:val="HTML Preformatted"/>
    <w:basedOn w:val="1"/>
    <w:link w:val="16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Верхний колонтитул Знак"/>
    <w:basedOn w:val="11"/>
    <w:link w:val="20"/>
    <w:uiPriority w:val="99"/>
  </w:style>
  <w:style w:type="character" w:customStyle="1" w:styleId="41">
    <w:name w:val="Нижний колонтитул Знак"/>
    <w:basedOn w:val="11"/>
    <w:link w:val="27"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Заголовок Знак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Подзаголовок Знак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Основной текст Знак"/>
    <w:basedOn w:val="11"/>
    <w:link w:val="21"/>
    <w:qFormat/>
    <w:uiPriority w:val="99"/>
  </w:style>
  <w:style w:type="character" w:customStyle="1" w:styleId="50">
    <w:name w:val="Основной текст 2 Знак"/>
    <w:basedOn w:val="11"/>
    <w:link w:val="17"/>
    <w:qFormat/>
    <w:uiPriority w:val="99"/>
  </w:style>
  <w:style w:type="character" w:customStyle="1" w:styleId="51">
    <w:name w:val="Основной текст 3 Знак"/>
    <w:basedOn w:val="11"/>
    <w:link w:val="32"/>
    <w:qFormat/>
    <w:uiPriority w:val="99"/>
    <w:rPr>
      <w:sz w:val="16"/>
      <w:szCs w:val="16"/>
    </w:rPr>
  </w:style>
  <w:style w:type="character" w:customStyle="1" w:styleId="52">
    <w:name w:val="Текст макроса Знак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Цитата 2 Знак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Выделенная цитата Знак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67">
    <w:name w:val="Стандартный HTML Знак"/>
    <w:basedOn w:val="11"/>
    <w:link w:val="38"/>
    <w:semiHidden/>
    <w:qFormat/>
    <w:uiPriority w:val="99"/>
    <w:rPr>
      <w:rFonts w:ascii="Courier New" w:hAnsi="Courier New" w:eastAsia="Times New Roman" w:cs="Courier New"/>
      <w:sz w:val="20"/>
      <w:szCs w:val="20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3EFDA-1142-437B-86B1-68609C5E03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430</Words>
  <Characters>2456</Characters>
  <Lines>20</Lines>
  <Paragraphs>5</Paragraphs>
  <TotalTime>46</TotalTime>
  <ScaleCrop>false</ScaleCrop>
  <LinksUpToDate>false</LinksUpToDate>
  <CharactersWithSpaces>2881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2025-12-02T05:49:12Z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3CE51E3CEBA6408788C7D7F745293A52_13</vt:lpwstr>
  </property>
</Properties>
</file>