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DABDB5">
      <w:pPr>
        <w:pStyle w:val="2"/>
        <w:jc w:val="right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Практическая работа №6</w:t>
      </w:r>
    </w:p>
    <w:p w14:paraId="290C20F9">
      <w:pPr>
        <w:jc w:val="right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Тема: Списки и кортежи (Lists and Tuples)</w:t>
      </w:r>
    </w:p>
    <w:p w14:paraId="7E88C774">
      <w:pPr>
        <w:jc w:val="right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Выполнил: Ведерников Дмитрий</w:t>
      </w:r>
    </w:p>
    <w:p w14:paraId="51870476">
      <w:pPr>
        <w:jc w:val="right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Группа: ИС 252 (3)</w:t>
      </w:r>
    </w:p>
    <w:p w14:paraId="584C9A69">
      <w:p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p w14:paraId="1DC23552">
      <w:pPr>
        <w:pStyle w:val="3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Уровень A — базовый</w:t>
      </w:r>
    </w:p>
    <w:p w14:paraId="6C8B85E0">
      <w:p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1. Создание списка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drawing>
          <wp:inline distT="0" distB="0" distL="114300" distR="114300">
            <wp:extent cx="5479415" cy="820420"/>
            <wp:effectExtent l="0" t="0" r="6985" b="508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82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229D4">
      <w:p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cities = ["Astana", "Almaty", "Shymkent", "Karaganda", "Aktobe"]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print("Первый город:", cities[0])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print("Последний город:", cities[-1])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# Результат: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# Первый город: Astana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# Последний город: Aktobe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</w:p>
    <w:p w14:paraId="09312C85">
      <w:p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2. Добавление и удаление элемента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drawing>
          <wp:inline distT="0" distB="0" distL="114300" distR="114300">
            <wp:extent cx="5474335" cy="921385"/>
            <wp:effectExtent l="0" t="0" r="12065" b="571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4335" cy="92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58BF7">
      <w:p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cities.append("Taraz")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cities.remove("Karaganda")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print("Обновленный список:", cities)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# Результат: ['Astana', 'Almaty', 'Shymkent', 'Aktobe', 'Taraz']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</w:p>
    <w:p w14:paraId="2ABCA79C">
      <w:p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3. Подсчёт длины и проверка элемента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drawing>
          <wp:inline distT="0" distB="0" distL="114300" distR="114300">
            <wp:extent cx="5482590" cy="864235"/>
            <wp:effectExtent l="0" t="0" r="3810" b="1206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86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F19C0">
      <w:p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print("Количество элементов:", len(cities))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print("Есть ли 'Almaty' в списке?", "Almaty" in cities)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# Результат: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# Количество элементов: 5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# Есть ли 'Almaty' в списке? True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</w:p>
    <w:p w14:paraId="047A3F44">
      <w:p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4. Преобразование типов (кортеж → список)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drawing>
          <wp:inline distT="0" distB="0" distL="114300" distR="114300">
            <wp:extent cx="5472430" cy="1133475"/>
            <wp:effectExtent l="0" t="0" r="1270" b="952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43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BF5EE">
      <w:p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months = ("January", "February", "March")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months_list = list(months)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months_list.append("April")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print(months_list)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# Результат: ['January', 'February', 'March', 'April']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</w:p>
    <w:p w14:paraId="3F648DB6">
      <w:p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5. Распаковка кортежа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drawing>
          <wp:inline distT="0" distB="0" distL="114300" distR="114300">
            <wp:extent cx="5471795" cy="969010"/>
            <wp:effectExtent l="0" t="0" r="1905" b="889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1795" cy="96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058F6">
      <w:p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student = ("Aida", 19, "Informatics")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name, age, spec = student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print(f"Имя: {name}, Возраст: {age}, Специальность: {spec}")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# Результат: Имя: Aida, Возраст: 19, Специальность: Informatics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</w:p>
    <w:p w14:paraId="42D50BE7">
      <w:pPr>
        <w:pStyle w:val="3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Уровень B — средний</w:t>
      </w:r>
    </w:p>
    <w:p w14:paraId="3378CC90">
      <w:p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6. Сортировка и обращение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drawing>
          <wp:inline distT="0" distB="0" distL="114300" distR="114300">
            <wp:extent cx="5479415" cy="1089660"/>
            <wp:effectExtent l="0" t="0" r="6985" b="254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B1534">
      <w:p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numbers = [8, 3, 1, 10, 5]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numbers.sort()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print("По возрастанию:", numbers)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numbers.reverse()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print("В обратном порядке:", numbers)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# Результат: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# По возрастанию: [1, 3, 5, 8, 10]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# В обратном порядке: [10, 8, 5, 3, 1]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</w:p>
    <w:p w14:paraId="5BDDDB96">
      <w:p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7. Список из ввода пользователя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drawing>
          <wp:inline distT="0" distB="0" distL="114300" distR="114300">
            <wp:extent cx="5480050" cy="808355"/>
            <wp:effectExtent l="0" t="0" r="6350" b="4445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80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453CB">
      <w:p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group = []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for i in range(3):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name = input("Введите имя студента: ")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group.append(name)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print("Список группы:", group)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# Пример результата: ['Aida', 'Dias', 'Mira']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</w:p>
    <w:p w14:paraId="54A54600">
      <w:p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8. Средний балл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drawing>
          <wp:inline distT="0" distB="0" distL="114300" distR="114300">
            <wp:extent cx="5483225" cy="976630"/>
            <wp:effectExtent l="0" t="0" r="3175" b="1270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97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8EFBD">
      <w:p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scores = [90, 75, 88, 95, 60]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average = sum(scores) / len(scores)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print("Средний балл:", average)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# Результат: Средний балл: 81.6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</w:p>
    <w:p w14:paraId="42F2D5F8">
      <w:pPr>
        <w:pStyle w:val="3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Уровень C — продвинутый</w:t>
      </w:r>
    </w:p>
    <w:p w14:paraId="4EA9518E">
      <w:p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9. Вложенные списки (матрица)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drawing>
          <wp:inline distT="0" distB="0" distL="114300" distR="114300">
            <wp:extent cx="5483225" cy="1043940"/>
            <wp:effectExtent l="0" t="0" r="3175" b="10160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46A9C">
      <w:p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matrix = [[1, 2, 3],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[4, 5, 6],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[7, 8, 9]]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diag = [matrix[i][i] for i in range(3)]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print("Главная диагональ:", diag)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# Результат: [1, 5, 9]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</w:p>
    <w:p w14:paraId="55FBA937">
      <w:p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10. Комбинированная структура — список кортежей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drawing>
          <wp:inline distT="0" distB="0" distL="114300" distR="114300">
            <wp:extent cx="5472430" cy="1096645"/>
            <wp:effectExtent l="0" t="0" r="1270" b="8255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2430" cy="109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F5AE0">
      <w:p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students = [("Aida", 85), ("Dias", 90), ("Mira", 78)]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for name, score in students: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print(f"{name} — {score} баллов")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best = max(students, key=lambda s: s[1])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print("Лучший студент:", best[0])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# Результат: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# Aida — 85 баллов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# Dias — 90 баллов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# Mira — 78 баллов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# Лучший студент: Dias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</w:p>
    <w:p w14:paraId="0629522C">
      <w:pPr>
        <w:pStyle w:val="3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Дополнительное задание — To-Do List</w:t>
      </w:r>
    </w:p>
    <w:p w14:paraId="4A32B6E2">
      <w:p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476240" cy="1335405"/>
            <wp:effectExtent l="0" t="0" r="10160" b="10795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6240" cy="133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tasks = []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for i in range(5):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task = input("Введите задачу: ")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tasks.append(task)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print("Ваш список дел:")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for i, task in enumerate(tasks, start=1):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print(f"{i}. {task}")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# Пример вывода: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# 1. Сделать домашку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# 2. Купить продукты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# 3. Позвонить другу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# 4. Прочитать книгу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# 5. Посмотреть фильм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A617C8"/>
    <w:rsid w:val="411E0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uiPriority w:val="99"/>
  </w:style>
  <w:style w:type="character" w:customStyle="1" w:styleId="38">
    <w:name w:val="Footer Char"/>
    <w:basedOn w:val="11"/>
    <w:link w:val="26"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qFormat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30"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86</TotalTime>
  <ScaleCrop>false</ScaleCrop>
  <LinksUpToDate>false</LinksUpToDate>
  <CharactersWithSpaces>0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Дмитрий Ведерни�</cp:lastModifiedBy>
  <dcterms:modified xsi:type="dcterms:W3CDTF">2025-10-15T16:29:37Z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1049-12.2.0.22556</vt:lpwstr>
  </property>
  <property fmtid="{D5CDD505-2E9C-101B-9397-08002B2CF9AE}" pid="3" name="ICV">
    <vt:lpwstr>669448DC7CE84A8186A6F69F3850BBF9_13</vt:lpwstr>
  </property>
</Properties>
</file>