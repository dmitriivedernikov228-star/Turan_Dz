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57ED7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Практическая работа №9. Модули и библиотеки — Вариант «всё в одном файле»</w:t>
      </w:r>
    </w:p>
    <w:p w14:paraId="536FACB6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Подходит для онлайн-компиляторов без поддержки нескольких файлов 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Programiz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OneCompiler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OnlineGDB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др.).</w:t>
      </w:r>
    </w:p>
    <w:p w14:paraId="7E419B35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Все задания выполняются в ОДНОМ файле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 Никаких дополнительных 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-файлов и папок не создаём.</w:t>
      </w:r>
    </w:p>
    <w:p w14:paraId="35EC2FF9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Цель работы</w:t>
      </w:r>
    </w:p>
    <w:p w14:paraId="40F936B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– Закрепить работу со стандартными библиотеками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в условиях одного файла.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– Научиться структурировать код функциями, имитируя логику модулей.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– Понять назначение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__ и организацию программы без импорта локальных модулей.</w:t>
      </w:r>
    </w:p>
    <w:p w14:paraId="33B469AA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Инструкция</w:t>
      </w:r>
    </w:p>
    <w:p w14:paraId="2B46632B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1) Откройте онлайн-компилятор 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Programiz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OneCompiler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Replit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2) Работайте только в одном файле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3) Для «псевдомодулей» используйте отдельные блоки функций с разделителями комментариев.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4) После каждого задания делайте скриншот кода и результата.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5) Соберите скриншоты и ответы в один отчёт 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PDF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).</w:t>
      </w:r>
    </w:p>
    <w:p w14:paraId="46573C3E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Задания</w:t>
      </w:r>
    </w:p>
    <w:p w14:paraId="1BAEE547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Базовый уровень (6 заданий)</w:t>
      </w:r>
    </w:p>
    <w:p w14:paraId="1F9E849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Импортируйте модуль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выведите: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sqrt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(49), значение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π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(30°) (используйте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radians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1320" cy="2065020"/>
            <wp:effectExtent l="0" t="0" r="508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E8697">
      <w:pPr>
        <w:pStyle w:val="27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1F51B714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 помощью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random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сгенерируйте список из 5 случайных чисел от 1 до 50 и выведите его.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1795" cy="1641475"/>
            <wp:effectExtent l="0" t="0" r="190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3769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Выведите текущие дату и время в формате: Сегодня: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YYYY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DD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время: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(используйте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datetime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now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strftime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62905" cy="2366010"/>
            <wp:effectExtent l="0" t="0" r="10795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7303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Выполните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sqrt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вычислите корень введённого пользователем числа.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685" cy="1585595"/>
            <wp:effectExtent l="0" t="0" r="5715" b="19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18F4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Импортируйте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random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как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выведите случайное слово из ['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','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Java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','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++','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'].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1955" cy="1924685"/>
            <wp:effectExtent l="0" t="0" r="4445" b="571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785FA78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 помощью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statistics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найдите среднее и медиану списка [5, 7, 9, 3, 1].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5765" cy="1617980"/>
            <wp:effectExtent l="0" t="0" r="635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69F6A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Средний уровень (6 заданий)</w:t>
      </w:r>
    </w:p>
    <w:p w14:paraId="2F7E8CD6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Создайте «псевдомодуль converter» в этом же файле: объявите функции km_to_miles(km) и c_to_f(celsius).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Ниже в основном блоке вызовите обе функции и выведите результаты.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8145" cy="2115185"/>
            <wp:effectExtent l="0" t="0" r="8255" b="57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24EDB3BA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Создайте блок «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tools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» в том же файле: объявите функцию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triangle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base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height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 и вызовите её ниже.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2590" cy="1901190"/>
            <wp:effectExtent l="0" t="0" r="3810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</w:p>
    <w:p w14:paraId="4E14B312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Импортируйте из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функции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вычислите их значения для угла 45° (в радианах).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6875" cy="2056765"/>
            <wp:effectExtent l="0" t="0" r="9525" b="6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B26A4D7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Импортируйте модуль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string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выведите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string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ascii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uppercase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2590" cy="1706880"/>
            <wp:effectExtent l="0" t="0" r="3810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648E83C6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Создайте «псевдомодуль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string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utils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» в этом же файле: реализуйте функцию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count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vowels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text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) (русские и английские гласные).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Протестируйте на строке 'Привет, Mir!'.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3860" cy="2091690"/>
            <wp:effectExtent l="0" t="0" r="2540" b="381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A62418F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Напечатайте значение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__ и коротко (в комментарии) объясните, почему здесь оно равно '__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__'.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9415" cy="1930400"/>
            <wp:effectExtent l="0" t="0" r="6985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E3BD">
      <w:pPr>
        <w:pStyle w:val="3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Продвинутый уровень (6 заданий)</w:t>
      </w:r>
    </w:p>
    <w:p w14:paraId="7D22ACDD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Создайте блок «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tools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numbers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» в этом же файле: реализуйте функцию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prime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 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True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если число простое).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Протестируйте на нескольких числах.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6875" cy="2651760"/>
            <wp:effectExtent l="0" t="0" r="9525" b="254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64E8702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Создайте блок «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greetings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» в этом же файле: функция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hello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) возвращает строку приветствия. Покажите, как вы бы поместили код под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__ == '__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__': для запуска теста (в комментарии объясните назначение).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685" cy="2100580"/>
            <wp:effectExtent l="0" t="0" r="5715" b="762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E20C7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Используя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datetime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, вычислите количество дней до конца текущего года.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2430" cy="2030095"/>
            <wp:effectExtent l="0" t="0" r="1270" b="190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7651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Создайте блок «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math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extras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»: функции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square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) 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cube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). В основном блоке вызовите только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square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продемонстрируйте результат.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74970" cy="2294890"/>
            <wp:effectExtent l="0" t="0" r="11430" b="381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433DD5E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Выведите таблицу 3×3 случайных целых чисел (1..100), используя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random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randint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 и двойной список/два цикла.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1320" cy="2266315"/>
            <wp:effectExtent l="0" t="0" r="5080" b="698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24C00DC1">
      <w:pPr>
        <w:pStyle w:val="27"/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Соберите мини-проект в одном 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файле: функции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get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_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() (возвращает имя и возраст),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welcome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age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) (возвращает приветствие). В основном блоке получите данные от пользователя и выведите результат.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drawing>
          <wp:inline distT="0" distB="0" distL="114300" distR="114300">
            <wp:extent cx="5480050" cy="2018665"/>
            <wp:effectExtent l="0" t="0" r="6350" b="63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CE4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5C9"/>
    <w:rsid w:val="009A39DD"/>
    <w:rsid w:val="00AA1D8D"/>
    <w:rsid w:val="00B47730"/>
    <w:rsid w:val="00CB0664"/>
    <w:rsid w:val="00D87EC3"/>
    <w:rsid w:val="00FC693F"/>
    <w:rsid w:val="11D67FE0"/>
    <w:rsid w:val="6EF5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uiPriority w:val="99"/>
  </w:style>
  <w:style w:type="character" w:customStyle="1" w:styleId="38">
    <w:name w:val="Нижний колонтитул Знак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550</Words>
  <Characters>3139</Characters>
  <Lines>26</Lines>
  <Paragraphs>7</Paragraphs>
  <TotalTime>89</TotalTime>
  <ScaleCrop>false</ScaleCrop>
  <LinksUpToDate>false</LinksUpToDate>
  <CharactersWithSpaces>3682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2025-11-04T15:05:10Z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751A621E7FCA40969D5669A61E263031_13</vt:lpwstr>
  </property>
</Properties>
</file>