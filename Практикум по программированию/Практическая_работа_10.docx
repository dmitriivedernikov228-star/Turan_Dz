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0F864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Практическая работа №10. Классы и объекты</w:t>
      </w:r>
    </w:p>
    <w:p w14:paraId="347F54E1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Цель работы</w:t>
      </w:r>
    </w:p>
    <w:p w14:paraId="3B369329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– Освоить создание классов и объектов в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– Научиться использовать атрибуты и методы.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– Понять назначение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init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__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self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– Закрепить работу с экземплярами классов.Задания </w:t>
      </w:r>
    </w:p>
    <w:p w14:paraId="3CA4F404">
      <w:pPr>
        <w:pStyle w:val="4"/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Базовый уровень (6 заданий)</w:t>
      </w:r>
    </w:p>
    <w:p w14:paraId="39C75C16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Person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атрибутами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age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 Создайте 2 объекта и выведите их данные.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3027680" cy="5533390"/>
            <wp:effectExtent l="0" t="0" r="762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30249D85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bark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(), который выводит: 'Собака [имя] говорит: Гав!'.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4970" cy="1798320"/>
            <wp:effectExtent l="0" t="0" r="11430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7BBD5E1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info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(), который выводит имя и группу.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8145" cy="1801495"/>
            <wp:effectExtent l="0" t="0" r="8255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C08D50E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В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добавьте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drive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speed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), который выводит: 'Машина едет со скоростью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[speed] км/ч'.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6875" cy="2106295"/>
            <wp:effectExtent l="0" t="0" r="9525" b="190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09E25C65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объект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измените его атрибут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speed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выведите новое значение.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3700" cy="2204720"/>
            <wp:effectExtent l="0" t="0" r="0" b="508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BFF4E28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Rectangle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 атрибутами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width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height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методом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(), возвращающим площадь.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0050" cy="1734820"/>
            <wp:effectExtent l="0" t="0" r="6350" b="508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289A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Средний уровень (6 заданий)</w:t>
      </w:r>
    </w:p>
    <w:p w14:paraId="16306E25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Класс BankAccount: атрибуты owner и balance; методы deposit(amount) и withdraw(amount) с проверкой на достаточность средств.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5605" cy="3526790"/>
            <wp:effectExtent l="0" t="0" r="10795" b="381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AFE3EE2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Book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: атрибуты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title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author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year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;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info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(), выводящий данные о книге.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4495" cy="1911985"/>
            <wp:effectExtent l="0" t="0" r="1905" b="571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66BF3BD7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Circle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: атрибут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radius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; методы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length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 (используйте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3700" cy="2567305"/>
            <wp:effectExtent l="0" t="0" r="0" b="1079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51679BD8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Класс Temperature: методы to_fahrenheit() и to_celsius().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5605" cy="2794000"/>
            <wp:effectExtent l="0" t="0" r="10795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0ED28729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Класс Employee: атрибуты name и salary; метод increase_salary(percent), увеличивающий зарплату.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7510" cy="2318385"/>
            <wp:effectExtent l="0" t="0" r="8890" b="571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3D97F3A1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Класс Calculator: методы add, subtract, multiply, divide (принимают 2 числа и возвращают результат).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9415" cy="2794000"/>
            <wp:effectExtent l="0" t="0" r="6985" b="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4920">
      <w:pPr>
        <w:pStyle w:val="4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Продвинутый уровень (6 заданий)</w:t>
      </w:r>
    </w:p>
    <w:p w14:paraId="4D83F7BD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: реализуйте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__, возвращающий 'Имя: ..., группа: ...'.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5130" cy="1982470"/>
            <wp:effectExtent l="0" t="0" r="1270" b="1143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AC3E074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Triangle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: атрибуты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; методы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perimeter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() (формула Герона).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4335" cy="2653030"/>
            <wp:effectExtent l="0" t="0" r="12065" b="127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2786B755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Класс Laptop: атрибуты brand, model, price; метод discount(percent), снижающий цену.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7510" cy="2426970"/>
            <wp:effectExtent l="0" t="0" r="8890" b="1143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7633EEA6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Point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: атрибуты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;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distance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other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), вычисляющий расстояние между точками.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5605" cy="2576830"/>
            <wp:effectExtent l="0" t="0" r="10795" b="127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1574E0A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Класс StudentGroup: атрибут students (список имён); методы add_student(name) и show_all().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5605" cy="2444115"/>
            <wp:effectExtent l="0" t="0" r="10795" b="698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DED0">
      <w:pPr>
        <w:pStyle w:val="27"/>
        <w:numPr>
          <w:numId w:val="0"/>
        </w:numPr>
        <w:spacing w:after="200"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04EB3E8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Мини-проект 'Учёт студентов': класс Student (имя, возраст, группа) и класс Group (список студентов, методы add_student() и show_students()). Всё реализовать в одном файле.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4664710" cy="4080510"/>
            <wp:effectExtent l="0" t="0" r="889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6AAB"/>
    <w:rsid w:val="00823200"/>
    <w:rsid w:val="00AA1D8D"/>
    <w:rsid w:val="00B01270"/>
    <w:rsid w:val="00B47730"/>
    <w:rsid w:val="00CB0664"/>
    <w:rsid w:val="00FC693F"/>
    <w:rsid w:val="069A3DAD"/>
    <w:rsid w:val="142C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qFormat/>
    <w:uiPriority w:val="99"/>
  </w:style>
  <w:style w:type="character" w:customStyle="1" w:styleId="38">
    <w:name w:val="Нижний колонтитул Знак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uiPriority w:val="99"/>
  </w:style>
  <w:style w:type="character" w:customStyle="1" w:styleId="47">
    <w:name w:val="Основной текст 2 Знак"/>
    <w:basedOn w:val="11"/>
    <w:link w:val="16"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370</Words>
  <Characters>2113</Characters>
  <Lines>17</Lines>
  <Paragraphs>4</Paragraphs>
  <TotalTime>11</TotalTime>
  <ScaleCrop>false</ScaleCrop>
  <LinksUpToDate>false</LinksUpToDate>
  <CharactersWithSpaces>2479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2025-11-03T08:07:00Z</dcterms:created>
  <dc:creator>python-docx</dc:creator>
  <dc:description>generated by python-docx</dc:description>
  <cp:lastModifiedBy>Дмитрий Ведерни�</cp:lastModifiedBy>
  <dcterms:modified xsi:type="dcterms:W3CDTF">2025-11-11T04:54:14Z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1CADA5B4CE9541619867E7813F69E157_13</vt:lpwstr>
  </property>
</Properties>
</file>