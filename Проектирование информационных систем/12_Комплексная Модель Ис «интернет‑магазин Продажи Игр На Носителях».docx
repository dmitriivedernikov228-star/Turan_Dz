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03285">
      <w:pPr>
        <w:pStyle w:val="7"/>
        <w:spacing w:line="297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Комплексная модель информационной систем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Комплексная модель информационной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системы</w:t>
      </w:r>
    </w:p>
    <w:p w14:paraId="117C16C1">
      <w:pPr>
        <w:spacing w:before="201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Проект: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Интернет‑магазин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продажи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видеоигр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на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физических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носителях</w:t>
      </w:r>
    </w:p>
    <w:p w14:paraId="4E1F5E75">
      <w:pPr>
        <w:pStyle w:val="6"/>
        <w:spacing w:before="76"/>
        <w:rPr>
          <w:rFonts w:hint="default" w:ascii="Times New Roman" w:hAnsi="Times New Roman" w:cs="Times New Roman"/>
          <w:b/>
          <w:sz w:val="24"/>
          <w:szCs w:val="24"/>
        </w:rPr>
      </w:pPr>
    </w:p>
    <w:p w14:paraId="13DAFE93">
      <w:pPr>
        <w:pStyle w:val="6"/>
        <w:spacing w:line="273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Версия: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1.0</w:t>
      </w:r>
    </w:p>
    <w:p w14:paraId="06560375">
      <w:pPr>
        <w:pStyle w:val="6"/>
        <w:spacing w:before="1" w:line="235" w:lineRule="auto"/>
        <w:ind w:right="61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10.11.2025</w:t>
      </w:r>
    </w:p>
    <w:p w14:paraId="5B2F1A15">
      <w:pPr>
        <w:pStyle w:val="6"/>
        <w:spacing w:before="1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Выполнили: </w:t>
      </w:r>
      <w:r>
        <w:rPr>
          <w:rFonts w:hint="default" w:ascii="Times New Roman" w:hAnsi="Times New Roman" w:eastAsia="Aptos" w:cs="Times New Roman"/>
          <w:kern w:val="0"/>
          <w:sz w:val="24"/>
          <w:szCs w:val="24"/>
          <w:lang w:val="en-US" w:eastAsia="zh-CN" w:bidi="ar"/>
        </w:rPr>
        <w:t>Курганкин Роман ИС 252 (2), Ведерников Дмитрий ИС 252 (3)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8pt;margin-top:14.3pt;height:0.75pt;width:439.3pt;mso-position-horizontal-relative:page;mso-wrap-distance-bottom:0pt;mso-wrap-distance-top:0pt;z-index:-251645952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+yDna1gAAAAoB&#10;AAAPAAAAAAAAAAEAIAAAACIAAABkcnMvZG93bnJldi54bWxQSwECFAAUAAAACACHTuJA4xLdyh0C&#10;AADfBAAADgAAAAAAAAABACAAAAAlAQAAZHJzL2Uyb0RvYy54bWxQSwUGAAAAAAYABgBZAQAAtAUA&#10;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           </w:t>
      </w:r>
    </w:p>
    <w:p w14:paraId="3DE7D037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4200D404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" w:name="0. Цель и границы системы"/>
      <w:bookmarkEnd w:id="1"/>
      <w:r>
        <w:rPr>
          <w:rFonts w:hint="default" w:ascii="Times New Roman" w:hAnsi="Times New Roman" w:cs="Times New Roman"/>
          <w:sz w:val="24"/>
          <w:szCs w:val="24"/>
        </w:rPr>
        <w:t>Цель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границы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системы</w:t>
      </w:r>
    </w:p>
    <w:p w14:paraId="643D09A9">
      <w:pPr>
        <w:pStyle w:val="6"/>
        <w:spacing w:before="278"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hint="default" w:ascii="Times New Roman" w:hAnsi="Times New Roman" w:cs="Times New Roman"/>
          <w:sz w:val="24"/>
          <w:szCs w:val="24"/>
        </w:rPr>
        <w:t>автоматизация ключевых операций интернет‑магазина: управление каталогом, заказами, оплатой и учётами клиентов.</w:t>
      </w:r>
    </w:p>
    <w:p w14:paraId="055F7D75">
      <w:pPr>
        <w:pStyle w:val="6"/>
        <w:spacing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Границы: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веб‑витрина,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личный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кабинет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клиента,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админ‑панель,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подсистема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заказов/оплат, интеграции со службой доставки и платёжными шлюзами.</w:t>
      </w:r>
    </w:p>
    <w:p w14:paraId="4A64E40B">
      <w:pPr>
        <w:pStyle w:val="6"/>
        <w:spacing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Вне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границ:</w:t>
      </w:r>
      <w:r>
        <w:rPr>
          <w:rFonts w:hint="default" w:ascii="Times New Roman" w:hAnsi="Times New Roman" w:cs="Times New Roman"/>
          <w:b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бухгалтерская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отчётность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предприятия,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закупки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поставщиков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(предусмотрен интерфейс импорта), HR.</w:t>
      </w:r>
    </w:p>
    <w:p w14:paraId="26613CEA">
      <w:pPr>
        <w:pStyle w:val="6"/>
        <w:spacing w:before="17"/>
        <w:rPr>
          <w:rFonts w:hint="default" w:ascii="Times New Roman" w:hAnsi="Times New Roman" w:cs="Times New Roman"/>
          <w:sz w:val="24"/>
          <w:szCs w:val="24"/>
        </w:rPr>
      </w:pPr>
    </w:p>
    <w:p w14:paraId="63E98A00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Основные внешние акторы и системы: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Покупатель (Guest/Registered)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Администратор/ Контент‑менеджер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Платёжный провайдер (эквайер)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Служба доставки/треккинг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Почтовый сервис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(e‑mail/SMS)</w:t>
      </w:r>
    </w:p>
    <w:p w14:paraId="2E800878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180975</wp:posOffset>
                </wp:positionV>
                <wp:extent cx="557911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8pt;margin-top:14.25pt;height:0.75pt;width:439.3pt;mso-position-horizontal-relative:page;mso-wrap-distance-bottom:0pt;mso-wrap-distance-top:0pt;z-index:-251639808;mso-width-relative:page;mso-height-relative:page;" fillcolor="#BABABA" filled="t" stroked="f" coordsize="5579110,9525" o:gfxdata="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ne6V9YAAAAK&#10;AQAADwAAAAAAAAABACAAAAAiAAAAZHJzL2Rvd25yZXYueG1sUEsBAhQAFAAAAAgAh07iQAVfyhMe&#10;AgAA3w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16E115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546541D9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" w:name="1. Бизнес‑процессы (BPMN/DFD)"/>
      <w:bookmarkEnd w:id="2"/>
      <w:r>
        <w:rPr>
          <w:rFonts w:hint="default" w:ascii="Times New Roman" w:hAnsi="Times New Roman" w:cs="Times New Roman"/>
          <w:spacing w:val="-2"/>
          <w:sz w:val="24"/>
          <w:szCs w:val="24"/>
        </w:rPr>
        <w:t>Бизнес‑процессы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(BPMN/DFD)</w:t>
      </w:r>
    </w:p>
    <w:p w14:paraId="711C9683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" w:name="1.1. Карта верхнего уровня (BPMN, контек"/>
      <w:bookmarkEnd w:id="3"/>
      <w:r>
        <w:rPr>
          <w:rFonts w:hint="default" w:ascii="Times New Roman" w:hAnsi="Times New Roman" w:cs="Times New Roman"/>
          <w:spacing w:val="-2"/>
          <w:sz w:val="24"/>
          <w:szCs w:val="24"/>
        </w:rPr>
        <w:t>Карта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верхнего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уровня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(BPMN,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контекстная)</w:t>
      </w:r>
    </w:p>
    <w:p w14:paraId="47F83209">
      <w:pPr>
        <w:pStyle w:val="6"/>
        <w:spacing w:before="25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Пулы/дорожки: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Покупатель,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Веб‑сайт,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Платёжный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провайдер,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Служба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доставки,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Администратор.</w:t>
      </w:r>
    </w:p>
    <w:p w14:paraId="20E4E898">
      <w:pPr>
        <w:pStyle w:val="6"/>
        <w:spacing w:before="24"/>
        <w:rPr>
          <w:rFonts w:hint="default" w:ascii="Times New Roman" w:hAnsi="Times New Roman" w:cs="Times New Roman"/>
          <w:sz w:val="24"/>
          <w:szCs w:val="24"/>
        </w:rPr>
      </w:pPr>
    </w:p>
    <w:p w14:paraId="2BDB604D">
      <w:pPr>
        <w:spacing w:before="1"/>
        <w:ind w:left="0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События/процессы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(as‑is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to‑be):</w:t>
      </w:r>
      <w:r>
        <w:rPr>
          <w:rFonts w:hint="default" w:ascii="Times New Roman" w:hAnsi="Times New Roman" w:cs="Times New Roman"/>
          <w:b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Browsing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Search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«Найти</w:t>
      </w:r>
      <w:r>
        <w:rPr>
          <w:rFonts w:hint="default" w:ascii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товар»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Add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Cart</w:t>
      </w:r>
      <w:r>
        <w:rPr>
          <w:rFonts w:hint="default" w:ascii="Times New Roman" w:hAnsi="Times New Roman" w:cs="Times New Roman"/>
          <w:b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→</w:t>
      </w:r>
    </w:p>
    <w:p w14:paraId="2D7E41C8">
      <w:pPr>
        <w:pStyle w:val="6"/>
        <w:spacing w:before="1"/>
        <w:ind w:right="134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«Сформировать корзину» 3.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Checkout </w:t>
      </w:r>
      <w:r>
        <w:rPr>
          <w:rFonts w:hint="default" w:ascii="Times New Roman" w:hAnsi="Times New Roman" w:cs="Times New Roman"/>
          <w:sz w:val="24"/>
          <w:szCs w:val="24"/>
        </w:rPr>
        <w:t xml:space="preserve">→ «Оформить заказ» (ввод адреса/способа доставки) 4.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Payment </w:t>
      </w:r>
      <w:r>
        <w:rPr>
          <w:rFonts w:hint="default" w:ascii="Times New Roman" w:hAnsi="Times New Roman" w:cs="Times New Roman"/>
          <w:sz w:val="24"/>
          <w:szCs w:val="24"/>
        </w:rPr>
        <w:t>→ «Оплатить заказ» (авторизация, подтверждение) 5.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Fulfillment </w:t>
      </w:r>
      <w:r>
        <w:rPr>
          <w:rFonts w:hint="default" w:ascii="Times New Roman" w:hAnsi="Times New Roman" w:cs="Times New Roman"/>
          <w:sz w:val="24"/>
          <w:szCs w:val="24"/>
        </w:rPr>
        <w:t xml:space="preserve">→ «Укомплектовать и отгрузить» 6.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Post‑Purchase </w:t>
      </w:r>
      <w:r>
        <w:rPr>
          <w:rFonts w:hint="default" w:ascii="Times New Roman" w:hAnsi="Times New Roman" w:cs="Times New Roman"/>
          <w:sz w:val="24"/>
          <w:szCs w:val="24"/>
        </w:rPr>
        <w:t>→ «Получить/возврат/отзыв»</w:t>
      </w:r>
    </w:p>
    <w:p w14:paraId="3F86BCDA">
      <w:pPr>
        <w:pStyle w:val="6"/>
        <w:spacing w:before="23"/>
        <w:rPr>
          <w:rFonts w:hint="default" w:ascii="Times New Roman" w:hAnsi="Times New Roman" w:cs="Times New Roman"/>
          <w:sz w:val="24"/>
          <w:szCs w:val="24"/>
        </w:rPr>
      </w:pPr>
    </w:p>
    <w:p w14:paraId="3F4A954E">
      <w:pPr>
        <w:pStyle w:val="6"/>
        <w:spacing w:before="1" w:line="232" w:lineRule="auto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Ключевые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сообщения: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Запрос авторизации/регистрации </w:t>
      </w:r>
      <w:r>
        <w:rPr>
          <w:rFonts w:hint="default" w:ascii="Times New Roman" w:hAnsi="Times New Roman" w:cs="Times New Roman"/>
          <w:spacing w:val="-23"/>
          <w:position w:val="-4"/>
          <w:sz w:val="24"/>
          <w:szCs w:val="24"/>
        </w:rPr>
        <w:drawing>
          <wp:inline distT="0" distB="0" distL="0" distR="0">
            <wp:extent cx="156210" cy="1562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Система пользователей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Заявка на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оплату </w:t>
      </w:r>
      <w:r>
        <w:rPr>
          <w:rFonts w:hint="default" w:ascii="Times New Roman" w:hAnsi="Times New Roman" w:cs="Times New Roman"/>
          <w:spacing w:val="26"/>
          <w:position w:val="-4"/>
          <w:sz w:val="24"/>
          <w:szCs w:val="24"/>
        </w:rPr>
        <w:drawing>
          <wp:inline distT="0" distB="0" distL="0" distR="0">
            <wp:extent cx="156210" cy="15621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Платёжный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провайдер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(init/capture/refund)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доставку </w:t>
      </w:r>
      <w:r>
        <w:rPr>
          <w:rFonts w:hint="default" w:ascii="Times New Roman" w:hAnsi="Times New Roman" w:cs="Times New Roman"/>
          <w:spacing w:val="26"/>
          <w:position w:val="-4"/>
          <w:sz w:val="24"/>
          <w:szCs w:val="24"/>
        </w:rPr>
        <w:drawing>
          <wp:inline distT="0" distB="0" distL="0" distR="0">
            <wp:extent cx="156210" cy="15621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0" cy="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Служба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доставки (создание,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трек)</w:t>
      </w:r>
    </w:p>
    <w:p w14:paraId="5BE3806F">
      <w:pPr>
        <w:pStyle w:val="6"/>
        <w:spacing w:before="19"/>
        <w:rPr>
          <w:rFonts w:hint="default" w:ascii="Times New Roman" w:hAnsi="Times New Roman" w:cs="Times New Roman"/>
          <w:sz w:val="24"/>
          <w:szCs w:val="24"/>
        </w:rPr>
      </w:pPr>
    </w:p>
    <w:p w14:paraId="02409185">
      <w:pPr>
        <w:pStyle w:val="6"/>
        <w:spacing w:before="1" w:line="273" w:lineRule="exact"/>
        <w:ind w:left="6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Примечание: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для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согласования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BPMN‑нотацией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события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начала/конца,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шлюзы</w:t>
      </w:r>
    </w:p>
    <w:p w14:paraId="684CF28D">
      <w:pPr>
        <w:pStyle w:val="6"/>
        <w:spacing w:line="235" w:lineRule="auto"/>
        <w:ind w:left="600" w:right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«XOR» (например, «Оплата успешна?»), промежуточные события тайм‑аута/ошибки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платежа.</w:t>
      </w:r>
    </w:p>
    <w:p w14:paraId="09628004">
      <w:pPr>
        <w:pStyle w:val="6"/>
        <w:spacing w:before="40"/>
        <w:rPr>
          <w:rFonts w:hint="default" w:ascii="Times New Roman" w:hAnsi="Times New Roman" w:cs="Times New Roman"/>
          <w:sz w:val="24"/>
          <w:szCs w:val="24"/>
        </w:rPr>
      </w:pPr>
    </w:p>
    <w:p w14:paraId="37D08821">
      <w:pPr>
        <w:pStyle w:val="3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4" w:name="1.2. DFD (контекстная диаграмма, уровень"/>
      <w:bookmarkEnd w:id="4"/>
      <w:r>
        <w:rPr>
          <w:rFonts w:hint="default" w:ascii="Times New Roman" w:hAnsi="Times New Roman" w:cs="Times New Roman"/>
          <w:sz w:val="24"/>
          <w:szCs w:val="24"/>
        </w:rPr>
        <w:t>DFD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(контекстная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диаграмма,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уровень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0)</w:t>
      </w:r>
    </w:p>
    <w:p w14:paraId="23991FCA">
      <w:pPr>
        <w:spacing w:before="251" w:line="273" w:lineRule="exact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Внешние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сущности: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Покупатель,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Администратор,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Платёжная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система,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Доставка.</w:t>
      </w:r>
    </w:p>
    <w:p w14:paraId="3954DCD3">
      <w:pPr>
        <w:spacing w:before="0" w:line="273" w:lineRule="exact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Процесс: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«Интернет‑магазин»</w:t>
      </w:r>
    </w:p>
    <w:p w14:paraId="6792580A">
      <w:pPr>
        <w:spacing w:after="0" w:line="273" w:lineRule="exact"/>
        <w:jc w:val="left"/>
        <w:rPr>
          <w:rFonts w:hint="default" w:ascii="Times New Roman" w:hAnsi="Times New Roman" w:cs="Times New Roman"/>
          <w:sz w:val="24"/>
          <w:szCs w:val="24"/>
        </w:rPr>
        <w:sectPr>
          <w:footerReference r:id="rId5" w:type="default"/>
          <w:type w:val="continuous"/>
          <w:pgSz w:w="11910" w:h="16840"/>
          <w:pgMar w:top="1600" w:right="1417" w:bottom="840" w:left="1559" w:header="0" w:footer="643" w:gutter="0"/>
          <w:pgNumType w:start="1"/>
          <w:cols w:space="720" w:num="1"/>
        </w:sectPr>
      </w:pPr>
    </w:p>
    <w:p w14:paraId="2EDF46B1">
      <w:pPr>
        <w:spacing w:before="69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Хранилища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данных: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Пользователи,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Товары,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Заказы,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Платежи,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Отзывы.</w:t>
      </w:r>
    </w:p>
    <w:p w14:paraId="1E950716">
      <w:pPr>
        <w:pStyle w:val="6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Потоки: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-6"/>
          <w:w w:val="9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Запрос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каталога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Каталог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Покупатель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-6"/>
          <w:w w:val="9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Данные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заказа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Заказы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Статус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заказа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→</w:t>
      </w:r>
    </w:p>
    <w:p w14:paraId="338B29AD">
      <w:pPr>
        <w:pStyle w:val="6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Покупатель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Платёжные реквизиты → Платёжная система → Статус оплаты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Создание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отгрузки</w:t>
      </w:r>
    </w:p>
    <w:p w14:paraId="1FD9B4F8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Служба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доставки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Трек‑номер</w:t>
      </w:r>
    </w:p>
    <w:p w14:paraId="100A11DD">
      <w:pPr>
        <w:pStyle w:val="6"/>
        <w:spacing w:before="39"/>
        <w:rPr>
          <w:rFonts w:hint="default" w:ascii="Times New Roman" w:hAnsi="Times New Roman" w:cs="Times New Roman"/>
          <w:sz w:val="24"/>
          <w:szCs w:val="24"/>
        </w:rPr>
      </w:pPr>
    </w:p>
    <w:p w14:paraId="3A269AF1">
      <w:pPr>
        <w:pStyle w:val="3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5" w:name="1.3. DFD уровень 1 (декомпозиция «Оформи"/>
      <w:bookmarkEnd w:id="5"/>
      <w:r>
        <w:rPr>
          <w:rFonts w:hint="default" w:ascii="Times New Roman" w:hAnsi="Times New Roman" w:cs="Times New Roman"/>
          <w:sz w:val="24"/>
          <w:szCs w:val="24"/>
        </w:rPr>
        <w:t>DFD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уровень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(декомпозиция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«Оформить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заказ»)</w:t>
      </w:r>
    </w:p>
    <w:p w14:paraId="1E3C867E">
      <w:pPr>
        <w:pStyle w:val="9"/>
        <w:numPr>
          <w:ilvl w:val="2"/>
          <w:numId w:val="1"/>
        </w:numPr>
        <w:tabs>
          <w:tab w:val="left" w:pos="599"/>
        </w:tabs>
        <w:spacing w:before="249" w:after="0" w:line="283" w:lineRule="exact"/>
        <w:ind w:left="599" w:right="0" w:hanging="197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Валидация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корзины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(цены/остатки)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обновление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позиции/скидки</w:t>
      </w:r>
    </w:p>
    <w:p w14:paraId="1DC9D106">
      <w:pPr>
        <w:pStyle w:val="9"/>
        <w:numPr>
          <w:ilvl w:val="2"/>
          <w:numId w:val="1"/>
        </w:numPr>
        <w:tabs>
          <w:tab w:val="left" w:pos="599"/>
        </w:tabs>
        <w:spacing w:before="0" w:after="0" w:line="269" w:lineRule="exact"/>
        <w:ind w:left="599" w:right="0" w:hanging="19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Расчёт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доставки </w:t>
      </w:r>
      <w:r>
        <w:rPr>
          <w:rFonts w:hint="default" w:ascii="Times New Roman" w:hAnsi="Times New Roman" w:cs="Times New Roman"/>
          <w:sz w:val="24"/>
          <w:szCs w:val="24"/>
        </w:rPr>
        <w:t>(по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адресу/службе/тарифу)</w:t>
      </w:r>
    </w:p>
    <w:p w14:paraId="7A471867">
      <w:pPr>
        <w:pStyle w:val="9"/>
        <w:numPr>
          <w:ilvl w:val="2"/>
          <w:numId w:val="1"/>
        </w:numPr>
        <w:tabs>
          <w:tab w:val="left" w:pos="599"/>
        </w:tabs>
        <w:spacing w:before="0" w:after="0" w:line="279" w:lineRule="exact"/>
        <w:ind w:left="599" w:right="0" w:hanging="197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Создание заказа </w:t>
      </w:r>
      <w:r>
        <w:rPr>
          <w:rFonts w:hint="default" w:ascii="Times New Roman" w:hAnsi="Times New Roman" w:cs="Times New Roman"/>
          <w:sz w:val="24"/>
          <w:szCs w:val="24"/>
        </w:rPr>
        <w:t>(черновик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подтверждён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«PendingPayment»)</w:t>
      </w:r>
    </w:p>
    <w:p w14:paraId="004AFCB4">
      <w:pPr>
        <w:pStyle w:val="9"/>
        <w:numPr>
          <w:ilvl w:val="2"/>
          <w:numId w:val="1"/>
        </w:numPr>
        <w:tabs>
          <w:tab w:val="left" w:pos="599"/>
        </w:tabs>
        <w:spacing w:before="0" w:after="0" w:line="270" w:lineRule="exact"/>
        <w:ind w:left="599" w:right="0" w:hanging="19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Инициация</w:t>
      </w:r>
      <w:r>
        <w:rPr>
          <w:rFonts w:hint="default" w:ascii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платежа</w:t>
      </w:r>
      <w:r>
        <w:rPr>
          <w:rFonts w:hint="default" w:ascii="Times New Roman" w:hAnsi="Times New Roman" w:cs="Times New Roman"/>
          <w:b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(redirect/3‑D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Secure)</w:t>
      </w:r>
    </w:p>
    <w:p w14:paraId="3EED540B">
      <w:pPr>
        <w:pStyle w:val="9"/>
        <w:numPr>
          <w:ilvl w:val="2"/>
          <w:numId w:val="1"/>
        </w:numPr>
        <w:tabs>
          <w:tab w:val="left" w:pos="599"/>
        </w:tabs>
        <w:spacing w:before="0" w:after="0" w:line="273" w:lineRule="exact"/>
        <w:ind w:left="599" w:right="0" w:hanging="19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Подтверждение</w:t>
      </w:r>
      <w:r>
        <w:rPr>
          <w:rFonts w:hint="default"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платежа</w:t>
      </w:r>
      <w:r>
        <w:rPr>
          <w:rFonts w:hint="default"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(capture,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установка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статуса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«Paid»)</w:t>
      </w:r>
    </w:p>
    <w:p w14:paraId="1AEBD098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6" w:name="1.4. Роли и ответственности (RACI для кл"/>
      <w:bookmarkEnd w:id="6"/>
      <w:r>
        <w:rPr>
          <w:rFonts w:hint="default" w:ascii="Times New Roman" w:hAnsi="Times New Roman" w:cs="Times New Roman"/>
          <w:sz w:val="24"/>
          <w:szCs w:val="24"/>
        </w:rPr>
        <w:t>Роли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ответственности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(RACI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для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ключевых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процессов)</w:t>
      </w:r>
    </w:p>
    <w:p w14:paraId="041997CA">
      <w:pPr>
        <w:pStyle w:val="6"/>
        <w:spacing w:before="88"/>
        <w:rPr>
          <w:rFonts w:hint="default" w:ascii="Times New Roman" w:hAnsi="Times New Roman" w:cs="Times New Roman"/>
          <w:b/>
          <w:sz w:val="24"/>
          <w:szCs w:val="24"/>
        </w:rPr>
      </w:pPr>
    </w:p>
    <w:p w14:paraId="184D8A57">
      <w:pPr>
        <w:pStyle w:val="6"/>
        <w:tabs>
          <w:tab w:val="left" w:pos="3246"/>
          <w:tab w:val="left" w:pos="4583"/>
          <w:tab w:val="left" w:pos="5300"/>
          <w:tab w:val="left" w:pos="6184"/>
          <w:tab w:val="left" w:pos="7141"/>
        </w:tabs>
        <w:ind w:left="83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Процесс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Покупатель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Сайт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Админ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Платёж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Доставка</w:t>
      </w:r>
    </w:p>
    <w:tbl>
      <w:tblPr>
        <w:tblStyle w:val="5"/>
        <w:tblW w:w="0" w:type="auto"/>
        <w:tblInd w:w="6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5"/>
        <w:gridCol w:w="877"/>
        <w:gridCol w:w="1027"/>
        <w:gridCol w:w="801"/>
        <w:gridCol w:w="921"/>
        <w:gridCol w:w="1388"/>
      </w:tblGrid>
      <w:tr w14:paraId="23F6FD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6776B7E2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Поиск/просмотр</w:t>
            </w:r>
          </w:p>
        </w:tc>
        <w:tc>
          <w:tcPr>
            <w:tcW w:w="877" w:type="dxa"/>
            <w:tcBorders>
              <w:left w:val="nil"/>
              <w:bottom w:val="single" w:color="BABABA" w:sz="6" w:space="0"/>
              <w:right w:val="nil"/>
            </w:tcBorders>
          </w:tcPr>
          <w:p w14:paraId="1D06E7C6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027" w:type="dxa"/>
            <w:tcBorders>
              <w:left w:val="nil"/>
              <w:bottom w:val="single" w:color="BABABA" w:sz="6" w:space="0"/>
              <w:right w:val="nil"/>
            </w:tcBorders>
          </w:tcPr>
          <w:p w14:paraId="0A198728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801" w:type="dxa"/>
            <w:tcBorders>
              <w:left w:val="nil"/>
              <w:bottom w:val="single" w:color="BABABA" w:sz="6" w:space="0"/>
              <w:right w:val="nil"/>
            </w:tcBorders>
          </w:tcPr>
          <w:p w14:paraId="27DAFC22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921" w:type="dxa"/>
            <w:tcBorders>
              <w:left w:val="nil"/>
              <w:bottom w:val="single" w:color="BABABA" w:sz="6" w:space="0"/>
              <w:right w:val="nil"/>
            </w:tcBorders>
          </w:tcPr>
          <w:p w14:paraId="30665596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  <w:tc>
          <w:tcPr>
            <w:tcW w:w="1388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076134BA">
            <w:pPr>
              <w:pStyle w:val="10"/>
              <w:ind w:left="42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</w:tr>
      <w:tr w14:paraId="2A5FE1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0B4C526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Корзина/чекаут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5CEB9C7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BFF048D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13A9B36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F940B1A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B567453">
            <w:pPr>
              <w:pStyle w:val="10"/>
              <w:ind w:left="42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</w:tr>
      <w:tr w14:paraId="4D363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9DBCE00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Оплата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B893814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FE0D933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5F5D733D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FAEB7C0">
            <w:pPr>
              <w:pStyle w:val="10"/>
              <w:ind w:left="22" w:right="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55D1F4C">
            <w:pPr>
              <w:pStyle w:val="10"/>
              <w:ind w:left="42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</w:tr>
      <w:tr w14:paraId="2BA2E6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6FFF19E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Комплектация/отгрузка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F5C5953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CF448E7">
            <w:pPr>
              <w:pStyle w:val="10"/>
              <w:ind w:left="0" w:right="294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0AC5E72">
            <w:pPr>
              <w:pStyle w:val="10"/>
              <w:ind w:left="0" w:righ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ECACC6B">
            <w:pPr>
              <w:pStyle w:val="10"/>
              <w:ind w:left="0" w:right="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0C31189">
            <w:pPr>
              <w:pStyle w:val="10"/>
              <w:ind w:left="42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</w:tr>
      <w:tr w14:paraId="5D91F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15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ECA2E57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Возврат/Refund</w:t>
            </w:r>
          </w:p>
        </w:tc>
        <w:tc>
          <w:tcPr>
            <w:tcW w:w="87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395AD69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02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5FA08AF">
            <w:pPr>
              <w:pStyle w:val="10"/>
              <w:ind w:left="0" w:right="295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80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1F75248">
            <w:pPr>
              <w:pStyle w:val="10"/>
              <w:ind w:left="2" w:righ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92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869AB8E">
            <w:pPr>
              <w:pStyle w:val="10"/>
              <w:ind w:left="22" w:right="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</w:tc>
        <w:tc>
          <w:tcPr>
            <w:tcW w:w="1388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D98F223">
            <w:pPr>
              <w:pStyle w:val="10"/>
              <w:ind w:left="42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</w:tr>
    </w:tbl>
    <w:p w14:paraId="76CCB97A">
      <w:pPr>
        <w:pStyle w:val="6"/>
        <w:spacing w:before="3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229235</wp:posOffset>
                </wp:positionV>
                <wp:extent cx="557911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8pt;margin-top:18.05pt;height:0.75pt;width:439.3pt;mso-position-horizontal-relative:page;mso-wrap-distance-bottom:0pt;mso-wrap-distance-top:0pt;z-index:-251644928;mso-width-relative:page;mso-height-relative:page;" fillcolor="#BABABA" filled="t" stroked="f" coordsize="5579110,9525" o:gfxdata="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fUkn1gAAAAoB&#10;AAAPAAAAAAAAAAEAIAAAACIAAABkcnMvZG93bnJldi54bWxQSwECFAAUAAAACACHTuJAH2R1wR0C&#10;AADfBAAADgAAAAAAAAABACAAAAAlAQAAZHJzL2Uyb0RvYy54bWxQSwUGAAAAAAYABgBZAQAAtAUA&#10;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45C7D1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191186C1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7" w:name="2. Модель данных (ER‑модель)"/>
      <w:bookmarkEnd w:id="7"/>
      <w:r>
        <w:rPr>
          <w:rFonts w:hint="default" w:ascii="Times New Roman" w:hAnsi="Times New Roman" w:cs="Times New Roman"/>
          <w:sz w:val="24"/>
          <w:szCs w:val="24"/>
        </w:rPr>
        <w:t>Модель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данных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(ER‑модель)</w:t>
      </w:r>
    </w:p>
    <w:p w14:paraId="47FD8310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8" w:name="2.1. Сущности и ключи"/>
      <w:bookmarkEnd w:id="8"/>
      <w:r>
        <w:rPr>
          <w:rFonts w:hint="default" w:ascii="Times New Roman" w:hAnsi="Times New Roman" w:cs="Times New Roman"/>
          <w:sz w:val="24"/>
          <w:szCs w:val="24"/>
        </w:rPr>
        <w:t>Сущности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ключи</w:t>
      </w:r>
    </w:p>
    <w:p w14:paraId="6660DC01">
      <w:pPr>
        <w:pStyle w:val="9"/>
        <w:numPr>
          <w:ilvl w:val="0"/>
          <w:numId w:val="2"/>
        </w:numPr>
        <w:tabs>
          <w:tab w:val="left" w:pos="599"/>
        </w:tabs>
        <w:spacing w:before="251" w:after="0" w:line="273" w:lineRule="exact"/>
        <w:ind w:left="599" w:right="0" w:hanging="11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(UserID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FullName,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Email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UQ,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Phone,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PasswordHash,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Role,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CreatedAt,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Status)</w:t>
      </w:r>
    </w:p>
    <w:p w14:paraId="0424CCB9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318" w:hanging="11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(ProductID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Title,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SKU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UQ,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Platform,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Genre,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Price,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StockQty,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MediaType,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Description, </w:t>
      </w:r>
      <w:r>
        <w:rPr>
          <w:rFonts w:hint="default" w:ascii="Times New Roman" w:hAnsi="Times New Roman" w:cs="Times New Roman"/>
          <w:sz w:val="24"/>
          <w:szCs w:val="24"/>
        </w:rPr>
        <w:t>CreatedAt, UpdatedAt, IsActive)</w:t>
      </w:r>
    </w:p>
    <w:p w14:paraId="5B95E101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7" w:lineRule="auto"/>
        <w:ind w:left="600" w:right="505" w:hanging="115"/>
        <w:jc w:val="both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Order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(OrderID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UserID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FK→User,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Number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UQ,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CreatedAt,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Status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{Draft,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PendingPayment,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Paid, Shipped, Completed, Canceled, Refunded}, TotalAmount, DeliveryCost, DeliveryService, </w:t>
      </w:r>
      <w:r>
        <w:rPr>
          <w:rFonts w:hint="default" w:ascii="Times New Roman" w:hAnsi="Times New Roman" w:cs="Times New Roman"/>
          <w:sz w:val="24"/>
          <w:szCs w:val="24"/>
        </w:rPr>
        <w:t>DeliveryAddressID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FK→Address)</w:t>
      </w:r>
    </w:p>
    <w:p w14:paraId="68F7D93B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935" w:hanging="115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OrderItem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(OrderItemID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OrderID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FK→Order,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ProductID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FK→Product,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Qty,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UnitPrice, LineAmount)</w:t>
      </w:r>
    </w:p>
    <w:p w14:paraId="531FF277">
      <w:pPr>
        <w:pStyle w:val="9"/>
        <w:numPr>
          <w:ilvl w:val="0"/>
          <w:numId w:val="2"/>
        </w:numPr>
        <w:tabs>
          <w:tab w:val="left" w:pos="599"/>
        </w:tabs>
        <w:spacing w:before="0" w:after="0" w:line="275" w:lineRule="exact"/>
        <w:ind w:left="599" w:right="0" w:hanging="113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Payment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(PaymentID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OrderID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FK→Order,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Provider,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Method,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Amount,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Currency,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Status</w:t>
      </w:r>
    </w:p>
    <w:p w14:paraId="24E57906">
      <w:pPr>
        <w:pStyle w:val="6"/>
        <w:spacing w:line="269" w:lineRule="exact"/>
        <w:ind w:left="6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{Initiated,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Authorized,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Captured,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Failed,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Refunded},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TransactionID,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PaidAt)</w:t>
      </w:r>
    </w:p>
    <w:p w14:paraId="5ADC5D15">
      <w:pPr>
        <w:pStyle w:val="9"/>
        <w:numPr>
          <w:ilvl w:val="0"/>
          <w:numId w:val="2"/>
        </w:numPr>
        <w:tabs>
          <w:tab w:val="left" w:pos="599"/>
        </w:tabs>
        <w:spacing w:before="0" w:after="0" w:line="278" w:lineRule="exact"/>
        <w:ind w:left="599" w:right="0" w:hanging="113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Address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(AddressID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UserID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FK→User,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Country,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City,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Street,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Zip,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Receiver,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Phone)</w:t>
      </w:r>
    </w:p>
    <w:p w14:paraId="5361DEDD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159" w:hanging="115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Review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(ReviewID PK, UserID FK→User, ProductID FK→Product, Rating 1..5, Comment, CreatedAt,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IsModerated)</w:t>
      </w:r>
    </w:p>
    <w:p w14:paraId="5AE1543C">
      <w:pPr>
        <w:pStyle w:val="9"/>
        <w:numPr>
          <w:ilvl w:val="0"/>
          <w:numId w:val="2"/>
        </w:numPr>
        <w:tabs>
          <w:tab w:val="left" w:pos="598"/>
          <w:tab w:val="left" w:pos="600"/>
        </w:tabs>
        <w:spacing w:before="0" w:after="0" w:line="235" w:lineRule="auto"/>
        <w:ind w:left="600" w:right="519" w:hanging="115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InventoryMovement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(MovementID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PK,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ProductID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FK→Product,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Type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{IN,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OUT,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ADJUST},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Qty, </w:t>
      </w:r>
      <w:r>
        <w:rPr>
          <w:rFonts w:hint="default" w:ascii="Times New Roman" w:hAnsi="Times New Roman" w:cs="Times New Roman"/>
          <w:sz w:val="24"/>
          <w:szCs w:val="24"/>
        </w:rPr>
        <w:t>Reason, CreatedAt, RefDoc)</w:t>
      </w:r>
    </w:p>
    <w:p w14:paraId="31C943E0">
      <w:pPr>
        <w:pStyle w:val="3"/>
        <w:numPr>
          <w:ilvl w:val="1"/>
          <w:numId w:val="1"/>
        </w:numPr>
        <w:tabs>
          <w:tab w:val="left" w:pos="415"/>
        </w:tabs>
        <w:spacing w:before="214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9" w:name="2.2. Ограничения и бизнес‑правила"/>
      <w:bookmarkEnd w:id="9"/>
      <w:r>
        <w:rPr>
          <w:rFonts w:hint="default" w:ascii="Times New Roman" w:hAnsi="Times New Roman" w:cs="Times New Roman"/>
          <w:sz w:val="24"/>
          <w:szCs w:val="24"/>
        </w:rPr>
        <w:t>Ограничения</w:t>
      </w:r>
      <w:r>
        <w:rPr>
          <w:rFonts w:hint="default" w:ascii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бизнес‑правила</w:t>
      </w:r>
    </w:p>
    <w:p w14:paraId="0062BAC0">
      <w:pPr>
        <w:pStyle w:val="6"/>
        <w:spacing w:before="33"/>
        <w:rPr>
          <w:rFonts w:hint="default" w:ascii="Times New Roman" w:hAnsi="Times New Roman" w:cs="Times New Roman"/>
          <w:b/>
          <w:sz w:val="24"/>
          <w:szCs w:val="24"/>
        </w:rPr>
      </w:pPr>
    </w:p>
    <w:p w14:paraId="5D0C3524">
      <w:pPr>
        <w:pStyle w:val="9"/>
        <w:numPr>
          <w:ilvl w:val="0"/>
          <w:numId w:val="3"/>
        </w:numPr>
        <w:tabs>
          <w:tab w:val="left" w:pos="674"/>
        </w:tabs>
        <w:spacing w:before="0" w:after="0" w:line="240" w:lineRule="auto"/>
        <w:ind w:left="674" w:right="0" w:hanging="18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-17780</wp:posOffset>
                </wp:positionV>
                <wp:extent cx="4073525" cy="38671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52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 h="386715">
                              <a:moveTo>
                                <a:pt x="4073525" y="38100"/>
                              </a:moveTo>
                              <a:lnTo>
                                <a:pt x="4070527" y="23304"/>
                              </a:lnTo>
                              <a:lnTo>
                                <a:pt x="4064000" y="13652"/>
                              </a:lnTo>
                              <a:lnTo>
                                <a:pt x="4064000" y="38100"/>
                              </a:lnTo>
                              <a:lnTo>
                                <a:pt x="4064000" y="171450"/>
                              </a:lnTo>
                              <a:lnTo>
                                <a:pt x="4061752" y="182537"/>
                              </a:lnTo>
                              <a:lnTo>
                                <a:pt x="4055618" y="191630"/>
                              </a:lnTo>
                              <a:lnTo>
                                <a:pt x="4046524" y="197764"/>
                              </a:lnTo>
                              <a:lnTo>
                                <a:pt x="4035425" y="200025"/>
                              </a:lnTo>
                              <a:lnTo>
                                <a:pt x="2698686" y="200025"/>
                              </a:lnTo>
                              <a:lnTo>
                                <a:pt x="2692184" y="190398"/>
                              </a:lnTo>
                              <a:lnTo>
                                <a:pt x="2692184" y="214833"/>
                              </a:lnTo>
                              <a:lnTo>
                                <a:pt x="2692184" y="348183"/>
                              </a:lnTo>
                              <a:lnTo>
                                <a:pt x="2689923" y="359283"/>
                              </a:lnTo>
                              <a:lnTo>
                                <a:pt x="2683789" y="368363"/>
                              </a:lnTo>
                              <a:lnTo>
                                <a:pt x="2674709" y="374497"/>
                              </a:lnTo>
                              <a:lnTo>
                                <a:pt x="2663609" y="376758"/>
                              </a:lnTo>
                              <a:lnTo>
                                <a:pt x="38100" y="376758"/>
                              </a:lnTo>
                              <a:lnTo>
                                <a:pt x="27000" y="374497"/>
                              </a:lnTo>
                              <a:lnTo>
                                <a:pt x="17907" y="368363"/>
                              </a:lnTo>
                              <a:lnTo>
                                <a:pt x="11772" y="359283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72" y="203733"/>
                              </a:lnTo>
                              <a:lnTo>
                                <a:pt x="14071" y="200317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2691104" y="209550"/>
                              </a:lnTo>
                              <a:lnTo>
                                <a:pt x="2692184" y="214833"/>
                              </a:lnTo>
                              <a:lnTo>
                                <a:pt x="2692184" y="190398"/>
                              </a:lnTo>
                              <a:lnTo>
                                <a:pt x="2690520" y="187921"/>
                              </a:lnTo>
                              <a:lnTo>
                                <a:pt x="2688044" y="186258"/>
                              </a:lnTo>
                              <a:lnTo>
                                <a:pt x="2687409" y="185839"/>
                              </a:lnTo>
                              <a:lnTo>
                                <a:pt x="2687409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20142" y="193141"/>
                              </a:lnTo>
                              <a:lnTo>
                                <a:pt x="27000" y="188506"/>
                              </a:lnTo>
                              <a:lnTo>
                                <a:pt x="38100" y="186258"/>
                              </a:lnTo>
                              <a:lnTo>
                                <a:pt x="2663609" y="186258"/>
                              </a:lnTo>
                              <a:lnTo>
                                <a:pt x="2674709" y="188506"/>
                              </a:lnTo>
                              <a:lnTo>
                                <a:pt x="2683789" y="194652"/>
                              </a:lnTo>
                              <a:lnTo>
                                <a:pt x="2687409" y="200025"/>
                              </a:lnTo>
                              <a:lnTo>
                                <a:pt x="2687409" y="185839"/>
                              </a:lnTo>
                              <a:lnTo>
                                <a:pt x="2678404" y="179743"/>
                              </a:lnTo>
                              <a:lnTo>
                                <a:pt x="2663609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43"/>
                              </a:lnTo>
                              <a:lnTo>
                                <a:pt x="14084" y="185966"/>
                              </a:lnTo>
                              <a:lnTo>
                                <a:pt x="11772" y="182537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07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4035425" y="9525"/>
                              </a:lnTo>
                              <a:lnTo>
                                <a:pt x="4046524" y="11772"/>
                              </a:lnTo>
                              <a:lnTo>
                                <a:pt x="4055618" y="17919"/>
                              </a:lnTo>
                              <a:lnTo>
                                <a:pt x="4061752" y="27000"/>
                              </a:lnTo>
                              <a:lnTo>
                                <a:pt x="4064000" y="38100"/>
                              </a:lnTo>
                              <a:lnTo>
                                <a:pt x="4064000" y="13652"/>
                              </a:lnTo>
                              <a:lnTo>
                                <a:pt x="4062336" y="11188"/>
                              </a:lnTo>
                              <a:lnTo>
                                <a:pt x="4059872" y="9525"/>
                              </a:lnTo>
                              <a:lnTo>
                                <a:pt x="4050220" y="3009"/>
                              </a:lnTo>
                              <a:lnTo>
                                <a:pt x="4035425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188"/>
                              </a:lnTo>
                              <a:lnTo>
                                <a:pt x="2997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2997" y="186245"/>
                              </a:lnTo>
                              <a:lnTo>
                                <a:pt x="7658" y="193141"/>
                              </a:lnTo>
                              <a:lnTo>
                                <a:pt x="2997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2997" y="362978"/>
                              </a:lnTo>
                              <a:lnTo>
                                <a:pt x="11188" y="375094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2663609" y="386283"/>
                              </a:lnTo>
                              <a:lnTo>
                                <a:pt x="2678404" y="383273"/>
                              </a:lnTo>
                              <a:lnTo>
                                <a:pt x="2688044" y="376758"/>
                              </a:lnTo>
                              <a:lnTo>
                                <a:pt x="2690520" y="375094"/>
                              </a:lnTo>
                              <a:lnTo>
                                <a:pt x="2698699" y="362978"/>
                              </a:lnTo>
                              <a:lnTo>
                                <a:pt x="2701709" y="348183"/>
                              </a:lnTo>
                              <a:lnTo>
                                <a:pt x="2701709" y="214833"/>
                              </a:lnTo>
                              <a:lnTo>
                                <a:pt x="2700629" y="209550"/>
                              </a:lnTo>
                              <a:lnTo>
                                <a:pt x="4035425" y="209550"/>
                              </a:lnTo>
                              <a:lnTo>
                                <a:pt x="4070527" y="186245"/>
                              </a:lnTo>
                              <a:lnTo>
                                <a:pt x="4073525" y="171450"/>
                              </a:lnTo>
                              <a:lnTo>
                                <a:pt x="407352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08pt;margin-top:-1.4pt;height:30.45pt;width:320.75pt;mso-position-horizontal-relative:page;z-index:-251651072;mso-width-relative:page;mso-height-relative:page;" fillcolor="#BABABA" filled="t" stroked="f" coordsize="4073525,386715" o:gfxdata="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CC9hsXX&#10;AAAACQEAAA8AAAAAAAAAAQAgAAAAIgAAAGRycy9kb3ducmV2LnhtbFBLAQIUABQAAAAIAIdO4kC9&#10;lsQbzQQAAJgUAAAOAAAAAAAAAAEAIAAAACYBAABkcnMvZTJvRG9jLnhtbFBLBQYAAAAABgAGAFkB&#10;AABlCAAAAAA=&#10;" path="m4073525,38100l4070527,23304,4064000,13652,4064000,38100,4064000,171450,4061752,182537,4055618,191630,4046524,197764,4035425,200025,2698686,200025,2692184,190398,2692184,214833,2692184,348183,2689923,359283,2683789,368363,2674709,374497,2663609,376758,38100,376758,27000,374497,17907,368363,11772,359283,9525,348183,9525,214833,11772,203733,14071,200317,23304,206540,38100,209550,2691104,209550,2692184,214833,2692184,190398,2690520,187921,2688044,186258,2687409,185839,2687409,200025,38100,200025,27000,197764,20142,193141,27000,188506,38100,186258,2663609,186258,2674709,188506,2683789,194652,2687409,200025,2687409,185839,2678404,179743,2663609,176733,38100,176733,23304,179743,14084,185966,11772,182537,9525,171450,9525,38100,11772,27000,17907,17919,27000,11772,38100,9525,4035425,9525,4046524,11772,4055618,17919,4061752,27000,4064000,38100,4064000,13652,4062336,11188,4059872,9525,4050220,3009,4035425,0,38100,0,23304,3009,11188,11188,2997,23304,0,38100,0,171450,2997,186245,7658,193141,2997,200037,0,214833,0,348183,2997,362978,11188,375094,23304,383273,38100,386283,2663609,386283,2678404,383273,2688044,376758,2690520,375094,2698699,362978,2701709,348183,2701709,214833,2700629,209550,4035425,209550,4070527,186245,4073525,171450,4073525,381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115"/>
          <w:sz w:val="24"/>
          <w:szCs w:val="24"/>
        </w:rPr>
        <w:t>Order.TotalAmount</w:t>
      </w:r>
      <w:r>
        <w:rPr>
          <w:rFonts w:hint="default" w:ascii="Times New Roman" w:hAnsi="Times New Roman" w:cs="Times New Roman"/>
          <w:b/>
          <w:spacing w:val="72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73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4"/>
          <w:szCs w:val="24"/>
        </w:rPr>
        <w:t>Σ(OrderItem.LineAmount)</w:t>
      </w:r>
      <w:r>
        <w:rPr>
          <w:rFonts w:hint="default" w:ascii="Times New Roman" w:hAnsi="Times New Roman" w:cs="Times New Roman"/>
          <w:b/>
          <w:spacing w:val="73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4"/>
          <w:szCs w:val="24"/>
        </w:rPr>
        <w:t>+</w:t>
      </w:r>
      <w:r>
        <w:rPr>
          <w:rFonts w:hint="default" w:ascii="Times New Roman" w:hAnsi="Times New Roman" w:cs="Times New Roman"/>
          <w:b/>
          <w:spacing w:val="72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5"/>
          <w:sz w:val="24"/>
          <w:szCs w:val="24"/>
        </w:rPr>
        <w:t>DeliveryCost</w:t>
      </w:r>
    </w:p>
    <w:p w14:paraId="2164D959">
      <w:pPr>
        <w:pStyle w:val="9"/>
        <w:numPr>
          <w:ilvl w:val="0"/>
          <w:numId w:val="3"/>
        </w:numPr>
        <w:tabs>
          <w:tab w:val="left" w:pos="674"/>
        </w:tabs>
        <w:spacing w:before="2" w:after="0" w:line="240" w:lineRule="auto"/>
        <w:ind w:left="674" w:right="0" w:hanging="18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110"/>
          <w:sz w:val="24"/>
          <w:szCs w:val="24"/>
        </w:rPr>
        <w:t>OrderItem.LineAmount</w:t>
      </w:r>
      <w:r>
        <w:rPr>
          <w:rFonts w:hint="default" w:ascii="Times New Roman" w:hAnsi="Times New Roman" w:cs="Times New Roman"/>
          <w:b/>
          <w:spacing w:val="41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4"/>
          <w:szCs w:val="24"/>
        </w:rPr>
        <w:t>=</w:t>
      </w:r>
      <w:r>
        <w:rPr>
          <w:rFonts w:hint="default" w:ascii="Times New Roman" w:hAnsi="Times New Roman" w:cs="Times New Roman"/>
          <w:b/>
          <w:spacing w:val="52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4"/>
          <w:szCs w:val="24"/>
        </w:rPr>
        <w:t>Qty</w:t>
      </w:r>
      <w:r>
        <w:rPr>
          <w:rFonts w:hint="default" w:ascii="Times New Roman" w:hAnsi="Times New Roman" w:cs="Times New Roman"/>
          <w:b/>
          <w:spacing w:val="50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4"/>
          <w:szCs w:val="24"/>
        </w:rPr>
        <w:t>*</w:t>
      </w:r>
      <w:r>
        <w:rPr>
          <w:rFonts w:hint="default" w:ascii="Times New Roman" w:hAnsi="Times New Roman" w:cs="Times New Roman"/>
          <w:b/>
          <w:spacing w:val="49"/>
          <w:w w:val="1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24"/>
          <w:szCs w:val="24"/>
        </w:rPr>
        <w:t>UnitPrice</w:t>
      </w:r>
      <w:r>
        <w:rPr>
          <w:rFonts w:hint="default" w:ascii="Times New Roman" w:hAnsi="Times New Roman" w:cs="Times New Roman"/>
          <w:b/>
          <w:spacing w:val="65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(цены</w:t>
      </w:r>
      <w:r>
        <w:rPr>
          <w:rFonts w:hint="default"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фиксируются</w:t>
      </w:r>
      <w:r>
        <w:rPr>
          <w:rFonts w:hint="default" w:ascii="Times New Roman" w:hAnsi="Times New Roman" w:cs="Times New Roman"/>
          <w:spacing w:val="-16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на</w:t>
      </w:r>
      <w:r>
        <w:rPr>
          <w:rFonts w:hint="default"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момент</w:t>
      </w:r>
      <w:r>
        <w:rPr>
          <w:rFonts w:hint="default" w:ascii="Times New Roman" w:hAnsi="Times New Roman" w:cs="Times New Roman"/>
          <w:spacing w:val="-17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покупки)</w:t>
      </w:r>
    </w:p>
    <w:p w14:paraId="2662B01D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</w:p>
    <w:p w14:paraId="0CEEF04A">
      <w:pPr>
        <w:pStyle w:val="9"/>
        <w:numPr>
          <w:ilvl w:val="0"/>
          <w:numId w:val="3"/>
        </w:numPr>
        <w:tabs>
          <w:tab w:val="left" w:pos="553"/>
        </w:tabs>
        <w:spacing w:before="69" w:after="0" w:line="240" w:lineRule="auto"/>
        <w:ind w:left="553" w:right="0" w:hanging="6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25400</wp:posOffset>
                </wp:positionV>
                <wp:extent cx="3867785" cy="20955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785" cy="209550"/>
                          <a:chOff x="0" y="0"/>
                          <a:chExt cx="3867785" cy="2095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8677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785" h="209550">
                                <a:moveTo>
                                  <a:pt x="382966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29664" y="0"/>
                                </a:lnTo>
                                <a:lnTo>
                                  <a:pt x="3844457" y="3006"/>
                                </a:lnTo>
                                <a:lnTo>
                                  <a:pt x="385410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854105" y="200025"/>
                                </a:lnTo>
                                <a:lnTo>
                                  <a:pt x="3844457" y="206543"/>
                                </a:lnTo>
                                <a:lnTo>
                                  <a:pt x="3829664" y="209550"/>
                                </a:lnTo>
                                <a:close/>
                              </a:path>
                              <a:path w="3867785" h="209550">
                                <a:moveTo>
                                  <a:pt x="3854105" y="200025"/>
                                </a:moveTo>
                                <a:lnTo>
                                  <a:pt x="3829664" y="200025"/>
                                </a:lnTo>
                                <a:lnTo>
                                  <a:pt x="3840759" y="197770"/>
                                </a:lnTo>
                                <a:lnTo>
                                  <a:pt x="3849845" y="191631"/>
                                </a:lnTo>
                                <a:lnTo>
                                  <a:pt x="3855984" y="182545"/>
                                </a:lnTo>
                                <a:lnTo>
                                  <a:pt x="3858239" y="171450"/>
                                </a:lnTo>
                                <a:lnTo>
                                  <a:pt x="3858239" y="38100"/>
                                </a:lnTo>
                                <a:lnTo>
                                  <a:pt x="3855984" y="27004"/>
                                </a:lnTo>
                                <a:lnTo>
                                  <a:pt x="3849845" y="17918"/>
                                </a:lnTo>
                                <a:lnTo>
                                  <a:pt x="3840759" y="11779"/>
                                </a:lnTo>
                                <a:lnTo>
                                  <a:pt x="3829664" y="9525"/>
                                </a:lnTo>
                                <a:lnTo>
                                  <a:pt x="3854105" y="9525"/>
                                </a:lnTo>
                                <a:lnTo>
                                  <a:pt x="3856572" y="11191"/>
                                </a:lnTo>
                                <a:lnTo>
                                  <a:pt x="3864757" y="23306"/>
                                </a:lnTo>
                                <a:lnTo>
                                  <a:pt x="3867764" y="38100"/>
                                </a:lnTo>
                                <a:lnTo>
                                  <a:pt x="3867764" y="171450"/>
                                </a:lnTo>
                                <a:lnTo>
                                  <a:pt x="3864757" y="186243"/>
                                </a:lnTo>
                                <a:lnTo>
                                  <a:pt x="3856572" y="198358"/>
                                </a:lnTo>
                                <a:lnTo>
                                  <a:pt x="385410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8677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F3582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Product.StockQty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≥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Σ(резервов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незавершённым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заказам)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108pt;margin-top:2pt;height:16.5pt;width:304.55pt;mso-position-horizontal-relative:page;z-index:251659264;mso-width-relative:page;mso-height-relative:page;" coordsize="3867785,209550" o:gfxdata="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x0aRKdkAAAAIAQAADwAAAAAAAAABACAAAAAiAAAAZHJzL2Rvd25y&#10;ZXYueG1sUEsBAhQAFAAAAAgAh07iQMIcSrb+AwAALA8AAA4AAAAAAAAAAQAgAAAAKAEAAGRycy9l&#10;Mm9Eb2MueG1sUEsFBgAAAAAGAAYAWQEAAJgHAAAAAA==&#10;">
                <o:lock v:ext="edit" aspectratio="f"/>
                <v:shape id="Graphic 10" o:spid="_x0000_s1026" o:spt="100" style="position:absolute;left:0;top:0;height:209550;width:3867785;" fillcolor="#BABABA" filled="t" stroked="f" coordsize="3867785,209550" o:gfxdata="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ujTEvQAA&#10;ANsAAAAPAAAAAAAAAAEAIAAAACIAAABkcnMvZG93bnJldi54bWxQSwECFAAUAAAACACHTuJAMy8F&#10;njsAAAA5AAAAEAAAAAAAAAABACAAAAAMAQAAZHJzL3NoYXBleG1sLnhtbFBLBQYAAAAABgAGAFsB&#10;AAC2AwAAAAA=&#10;" path="m3829664,209550l38100,209550,23306,206543,11191,198358,3006,186243,0,171450,0,38100,3006,23306,11191,11191,23306,3006,38100,0,3829664,0,3844457,3006,3854105,9525,38100,9525,27004,11779,17918,17918,11779,27004,9525,38100,9525,171450,11779,182545,17918,191631,27004,197770,38100,200025,3854105,200025,3844457,206543,3829664,209550xem3854105,200025l3829664,200025,3840759,197770,3849845,191631,3855984,182545,3858239,171450,3858239,38100,3855984,27004,3849845,17918,3840759,11779,3829664,9525,3854105,9525,3856572,11191,3864757,23306,3867764,38100,3867764,171450,3864757,186243,3856572,198358,3854105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209550;width:386778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4F3582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Product.StockQty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≥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Σ(резервов</w:t>
                        </w:r>
                        <w:r>
                          <w:rPr>
                            <w:rFonts w:ascii="Roboto Bk" w:hAnsi="Roboto Bk"/>
                            <w:b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по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незавершённым</w:t>
                        </w:r>
                        <w:r>
                          <w:rPr>
                            <w:rFonts w:ascii="Roboto Bk" w:hAnsi="Roboto Bk"/>
                            <w:b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заказам)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6EBD33">
      <w:pPr>
        <w:pStyle w:val="9"/>
        <w:numPr>
          <w:ilvl w:val="0"/>
          <w:numId w:val="3"/>
        </w:numPr>
        <w:tabs>
          <w:tab w:val="left" w:pos="599"/>
        </w:tabs>
        <w:spacing w:before="2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Один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Review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на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пару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(User,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Product),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если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куплено.</w:t>
      </w:r>
    </w:p>
    <w:p w14:paraId="543598D6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0" w:name="2.3. Связности (кардинальности)"/>
      <w:bookmarkEnd w:id="10"/>
      <w:r>
        <w:rPr>
          <w:rFonts w:hint="default" w:ascii="Times New Roman" w:hAnsi="Times New Roman" w:cs="Times New Roman"/>
          <w:sz w:val="24"/>
          <w:szCs w:val="24"/>
        </w:rPr>
        <w:t>Связности</w:t>
      </w:r>
      <w:r>
        <w:rPr>
          <w:rFonts w:hint="default" w:ascii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(кардинальности)</w:t>
      </w:r>
    </w:p>
    <w:p w14:paraId="681A6468">
      <w:pPr>
        <w:pStyle w:val="9"/>
        <w:numPr>
          <w:ilvl w:val="0"/>
          <w:numId w:val="4"/>
        </w:numPr>
        <w:tabs>
          <w:tab w:val="left" w:pos="599"/>
        </w:tabs>
        <w:spacing w:before="251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6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Order,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Address,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Review</w:t>
      </w:r>
    </w:p>
    <w:p w14:paraId="11A4D474">
      <w:pPr>
        <w:pStyle w:val="9"/>
        <w:numPr>
          <w:ilvl w:val="0"/>
          <w:numId w:val="4"/>
        </w:numPr>
        <w:tabs>
          <w:tab w:val="left" w:pos="599"/>
        </w:tabs>
        <w:spacing w:before="0" w:after="0" w:line="270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OrderItem,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Review,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InventoryMovement</w:t>
      </w:r>
    </w:p>
    <w:p w14:paraId="46A18F9B">
      <w:pPr>
        <w:pStyle w:val="9"/>
        <w:numPr>
          <w:ilvl w:val="0"/>
          <w:numId w:val="4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Order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1—N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OrderItem,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1—1..N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Payment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(в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зависимости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от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политики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повторных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попыток)</w:t>
      </w:r>
    </w:p>
    <w:p w14:paraId="65814D90">
      <w:pPr>
        <w:pStyle w:val="3"/>
        <w:numPr>
          <w:ilvl w:val="1"/>
          <w:numId w:val="1"/>
        </w:numPr>
        <w:tabs>
          <w:tab w:val="left" w:pos="415"/>
        </w:tabs>
        <w:spacing w:before="22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1" w:name="2.4. Индексация и производительность"/>
      <w:bookmarkEnd w:id="11"/>
      <w:r>
        <w:rPr>
          <w:rFonts w:hint="default" w:ascii="Times New Roman" w:hAnsi="Times New Roman" w:cs="Times New Roman"/>
          <w:sz w:val="24"/>
          <w:szCs w:val="24"/>
        </w:rPr>
        <w:t>Индексация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производительность</w:t>
      </w:r>
    </w:p>
    <w:p w14:paraId="66346F8C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</w:p>
    <w:p w14:paraId="28FAC4FA">
      <w:pPr>
        <w:tabs>
          <w:tab w:val="left" w:pos="6605"/>
        </w:tabs>
        <w:spacing w:before="0"/>
        <w:ind w:left="486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-17780</wp:posOffset>
                </wp:positionV>
                <wp:extent cx="3813175" cy="56324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175" cy="563245"/>
                          <a:chOff x="0" y="0"/>
                          <a:chExt cx="3813175" cy="5632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"/>
                            <a:ext cx="381317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3175" h="563245">
                                <a:moveTo>
                                  <a:pt x="3812705" y="38100"/>
                                </a:moveTo>
                                <a:lnTo>
                                  <a:pt x="3809708" y="23304"/>
                                </a:lnTo>
                                <a:lnTo>
                                  <a:pt x="3803180" y="13652"/>
                                </a:lnTo>
                                <a:lnTo>
                                  <a:pt x="3803180" y="38100"/>
                                </a:lnTo>
                                <a:lnTo>
                                  <a:pt x="3803180" y="171450"/>
                                </a:lnTo>
                                <a:lnTo>
                                  <a:pt x="3800932" y="182537"/>
                                </a:lnTo>
                                <a:lnTo>
                                  <a:pt x="3794785" y="191630"/>
                                </a:lnTo>
                                <a:lnTo>
                                  <a:pt x="3785705" y="197764"/>
                                </a:lnTo>
                                <a:lnTo>
                                  <a:pt x="3774605" y="200025"/>
                                </a:lnTo>
                                <a:lnTo>
                                  <a:pt x="3081032" y="200025"/>
                                </a:lnTo>
                                <a:lnTo>
                                  <a:pt x="3074517" y="190385"/>
                                </a:lnTo>
                                <a:lnTo>
                                  <a:pt x="3074517" y="214833"/>
                                </a:lnTo>
                                <a:lnTo>
                                  <a:pt x="3074517" y="348183"/>
                                </a:lnTo>
                                <a:lnTo>
                                  <a:pt x="3073438" y="353466"/>
                                </a:lnTo>
                                <a:lnTo>
                                  <a:pt x="3069742" y="353466"/>
                                </a:lnTo>
                                <a:lnTo>
                                  <a:pt x="3069742" y="362991"/>
                                </a:lnTo>
                                <a:lnTo>
                                  <a:pt x="3066123" y="368363"/>
                                </a:lnTo>
                                <a:lnTo>
                                  <a:pt x="3057042" y="374497"/>
                                </a:lnTo>
                                <a:lnTo>
                                  <a:pt x="3045942" y="376758"/>
                                </a:lnTo>
                                <a:lnTo>
                                  <a:pt x="1380705" y="376758"/>
                                </a:lnTo>
                                <a:lnTo>
                                  <a:pt x="1375371" y="375678"/>
                                </a:lnTo>
                                <a:lnTo>
                                  <a:pt x="1378280" y="371386"/>
                                </a:lnTo>
                                <a:lnTo>
                                  <a:pt x="1387360" y="365239"/>
                                </a:lnTo>
                                <a:lnTo>
                                  <a:pt x="1398460" y="362991"/>
                                </a:lnTo>
                                <a:lnTo>
                                  <a:pt x="3069742" y="362991"/>
                                </a:lnTo>
                                <a:lnTo>
                                  <a:pt x="3069742" y="353466"/>
                                </a:lnTo>
                                <a:lnTo>
                                  <a:pt x="1398460" y="353466"/>
                                </a:lnTo>
                                <a:lnTo>
                                  <a:pt x="1383665" y="356476"/>
                                </a:lnTo>
                                <a:lnTo>
                                  <a:pt x="1371549" y="364655"/>
                                </a:lnTo>
                                <a:lnTo>
                                  <a:pt x="1366367" y="372313"/>
                                </a:lnTo>
                                <a:lnTo>
                                  <a:pt x="1360525" y="368363"/>
                                </a:lnTo>
                                <a:lnTo>
                                  <a:pt x="1354391" y="359270"/>
                                </a:lnTo>
                                <a:lnTo>
                                  <a:pt x="1352130" y="348183"/>
                                </a:lnTo>
                                <a:lnTo>
                                  <a:pt x="1352130" y="214833"/>
                                </a:lnTo>
                                <a:lnTo>
                                  <a:pt x="1353197" y="209550"/>
                                </a:lnTo>
                                <a:lnTo>
                                  <a:pt x="3073438" y="209550"/>
                                </a:lnTo>
                                <a:lnTo>
                                  <a:pt x="3074517" y="214833"/>
                                </a:lnTo>
                                <a:lnTo>
                                  <a:pt x="3074517" y="190385"/>
                                </a:lnTo>
                                <a:lnTo>
                                  <a:pt x="3072854" y="187921"/>
                                </a:lnTo>
                                <a:lnTo>
                                  <a:pt x="3070390" y="186258"/>
                                </a:lnTo>
                                <a:lnTo>
                                  <a:pt x="3069755" y="185839"/>
                                </a:lnTo>
                                <a:lnTo>
                                  <a:pt x="3069755" y="200025"/>
                                </a:lnTo>
                                <a:lnTo>
                                  <a:pt x="1356893" y="200025"/>
                                </a:lnTo>
                                <a:lnTo>
                                  <a:pt x="1360525" y="194652"/>
                                </a:lnTo>
                                <a:lnTo>
                                  <a:pt x="1369618" y="188506"/>
                                </a:lnTo>
                                <a:lnTo>
                                  <a:pt x="1380705" y="186258"/>
                                </a:lnTo>
                                <a:lnTo>
                                  <a:pt x="3045942" y="186258"/>
                                </a:lnTo>
                                <a:lnTo>
                                  <a:pt x="3057042" y="188506"/>
                                </a:lnTo>
                                <a:lnTo>
                                  <a:pt x="3066123" y="194652"/>
                                </a:lnTo>
                                <a:lnTo>
                                  <a:pt x="3069755" y="200025"/>
                                </a:lnTo>
                                <a:lnTo>
                                  <a:pt x="3069755" y="185839"/>
                                </a:lnTo>
                                <a:lnTo>
                                  <a:pt x="3060738" y="179743"/>
                                </a:lnTo>
                                <a:lnTo>
                                  <a:pt x="3045942" y="176733"/>
                                </a:lnTo>
                                <a:lnTo>
                                  <a:pt x="1380705" y="176733"/>
                                </a:lnTo>
                                <a:lnTo>
                                  <a:pt x="1365910" y="179743"/>
                                </a:lnTo>
                                <a:lnTo>
                                  <a:pt x="1353807" y="187921"/>
                                </a:lnTo>
                                <a:lnTo>
                                  <a:pt x="1345615" y="200025"/>
                                </a:lnTo>
                                <a:lnTo>
                                  <a:pt x="1279245" y="200025"/>
                                </a:lnTo>
                                <a:lnTo>
                                  <a:pt x="1271066" y="187921"/>
                                </a:lnTo>
                                <a:lnTo>
                                  <a:pt x="1267968" y="185839"/>
                                </a:lnTo>
                                <a:lnTo>
                                  <a:pt x="1267968" y="200025"/>
                                </a:lnTo>
                                <a:lnTo>
                                  <a:pt x="943317" y="200025"/>
                                </a:lnTo>
                                <a:lnTo>
                                  <a:pt x="932230" y="197764"/>
                                </a:lnTo>
                                <a:lnTo>
                                  <a:pt x="923137" y="191630"/>
                                </a:lnTo>
                                <a:lnTo>
                                  <a:pt x="919505" y="186258"/>
                                </a:lnTo>
                                <a:lnTo>
                                  <a:pt x="1244155" y="186258"/>
                                </a:lnTo>
                                <a:lnTo>
                                  <a:pt x="1255255" y="188506"/>
                                </a:lnTo>
                                <a:lnTo>
                                  <a:pt x="1264335" y="194652"/>
                                </a:lnTo>
                                <a:lnTo>
                                  <a:pt x="1267968" y="200025"/>
                                </a:lnTo>
                                <a:lnTo>
                                  <a:pt x="1267968" y="185839"/>
                                </a:lnTo>
                                <a:lnTo>
                                  <a:pt x="1258951" y="179743"/>
                                </a:lnTo>
                                <a:lnTo>
                                  <a:pt x="1244155" y="176733"/>
                                </a:lnTo>
                                <a:lnTo>
                                  <a:pt x="915809" y="176733"/>
                                </a:lnTo>
                                <a:lnTo>
                                  <a:pt x="914742" y="171450"/>
                                </a:lnTo>
                                <a:lnTo>
                                  <a:pt x="914742" y="38100"/>
                                </a:lnTo>
                                <a:lnTo>
                                  <a:pt x="917003" y="27000"/>
                                </a:lnTo>
                                <a:lnTo>
                                  <a:pt x="923137" y="17919"/>
                                </a:lnTo>
                                <a:lnTo>
                                  <a:pt x="932230" y="11772"/>
                                </a:lnTo>
                                <a:lnTo>
                                  <a:pt x="943317" y="9525"/>
                                </a:lnTo>
                                <a:lnTo>
                                  <a:pt x="3774605" y="9525"/>
                                </a:lnTo>
                                <a:lnTo>
                                  <a:pt x="3785705" y="11772"/>
                                </a:lnTo>
                                <a:lnTo>
                                  <a:pt x="3794785" y="17919"/>
                                </a:lnTo>
                                <a:lnTo>
                                  <a:pt x="3800932" y="27000"/>
                                </a:lnTo>
                                <a:lnTo>
                                  <a:pt x="3803180" y="38100"/>
                                </a:lnTo>
                                <a:lnTo>
                                  <a:pt x="3803180" y="13652"/>
                                </a:lnTo>
                                <a:lnTo>
                                  <a:pt x="3801516" y="11188"/>
                                </a:lnTo>
                                <a:lnTo>
                                  <a:pt x="3799052" y="9525"/>
                                </a:lnTo>
                                <a:lnTo>
                                  <a:pt x="3789400" y="2997"/>
                                </a:lnTo>
                                <a:lnTo>
                                  <a:pt x="3774605" y="0"/>
                                </a:lnTo>
                                <a:lnTo>
                                  <a:pt x="943317" y="0"/>
                                </a:lnTo>
                                <a:lnTo>
                                  <a:pt x="928522" y="2997"/>
                                </a:lnTo>
                                <a:lnTo>
                                  <a:pt x="916419" y="11188"/>
                                </a:lnTo>
                                <a:lnTo>
                                  <a:pt x="908227" y="23304"/>
                                </a:lnTo>
                                <a:lnTo>
                                  <a:pt x="905217" y="38100"/>
                                </a:lnTo>
                                <a:lnTo>
                                  <a:pt x="905217" y="171450"/>
                                </a:lnTo>
                                <a:lnTo>
                                  <a:pt x="906284" y="176733"/>
                                </a:lnTo>
                                <a:lnTo>
                                  <a:pt x="0" y="176733"/>
                                </a:lnTo>
                                <a:lnTo>
                                  <a:pt x="0" y="186258"/>
                                </a:lnTo>
                                <a:lnTo>
                                  <a:pt x="908227" y="186258"/>
                                </a:lnTo>
                                <a:lnTo>
                                  <a:pt x="916419" y="198361"/>
                                </a:lnTo>
                                <a:lnTo>
                                  <a:pt x="928522" y="206540"/>
                                </a:lnTo>
                                <a:lnTo>
                                  <a:pt x="943317" y="209550"/>
                                </a:lnTo>
                                <a:lnTo>
                                  <a:pt x="1271651" y="209550"/>
                                </a:lnTo>
                                <a:lnTo>
                                  <a:pt x="1272730" y="214833"/>
                                </a:lnTo>
                                <a:lnTo>
                                  <a:pt x="1272730" y="348183"/>
                                </a:lnTo>
                                <a:lnTo>
                                  <a:pt x="1270482" y="359270"/>
                                </a:lnTo>
                                <a:lnTo>
                                  <a:pt x="1264335" y="368363"/>
                                </a:lnTo>
                                <a:lnTo>
                                  <a:pt x="1255255" y="374497"/>
                                </a:lnTo>
                                <a:lnTo>
                                  <a:pt x="1244155" y="376758"/>
                                </a:lnTo>
                                <a:lnTo>
                                  <a:pt x="0" y="376758"/>
                                </a:lnTo>
                                <a:lnTo>
                                  <a:pt x="0" y="386283"/>
                                </a:lnTo>
                                <a:lnTo>
                                  <a:pt x="1244155" y="386283"/>
                                </a:lnTo>
                                <a:lnTo>
                                  <a:pt x="1258951" y="383273"/>
                                </a:lnTo>
                                <a:lnTo>
                                  <a:pt x="1271066" y="375094"/>
                                </a:lnTo>
                                <a:lnTo>
                                  <a:pt x="1279258" y="362978"/>
                                </a:lnTo>
                                <a:lnTo>
                                  <a:pt x="1282255" y="348183"/>
                                </a:lnTo>
                                <a:lnTo>
                                  <a:pt x="1282255" y="214833"/>
                                </a:lnTo>
                                <a:lnTo>
                                  <a:pt x="1281176" y="209550"/>
                                </a:lnTo>
                                <a:lnTo>
                                  <a:pt x="1343672" y="209550"/>
                                </a:lnTo>
                                <a:lnTo>
                                  <a:pt x="1342605" y="214833"/>
                                </a:lnTo>
                                <a:lnTo>
                                  <a:pt x="1342605" y="348183"/>
                                </a:lnTo>
                                <a:lnTo>
                                  <a:pt x="1345615" y="362978"/>
                                </a:lnTo>
                                <a:lnTo>
                                  <a:pt x="1353807" y="375094"/>
                                </a:lnTo>
                                <a:lnTo>
                                  <a:pt x="1362494" y="380974"/>
                                </a:lnTo>
                                <a:lnTo>
                                  <a:pt x="1360360" y="391566"/>
                                </a:lnTo>
                                <a:lnTo>
                                  <a:pt x="1360360" y="524916"/>
                                </a:lnTo>
                                <a:lnTo>
                                  <a:pt x="1363357" y="539711"/>
                                </a:lnTo>
                                <a:lnTo>
                                  <a:pt x="1371549" y="551827"/>
                                </a:lnTo>
                                <a:lnTo>
                                  <a:pt x="1383665" y="560006"/>
                                </a:lnTo>
                                <a:lnTo>
                                  <a:pt x="1398460" y="563016"/>
                                </a:lnTo>
                                <a:lnTo>
                                  <a:pt x="3269462" y="563016"/>
                                </a:lnTo>
                                <a:lnTo>
                                  <a:pt x="3304565" y="539711"/>
                                </a:lnTo>
                                <a:lnTo>
                                  <a:pt x="3307562" y="524916"/>
                                </a:lnTo>
                                <a:lnTo>
                                  <a:pt x="3307562" y="391566"/>
                                </a:lnTo>
                                <a:lnTo>
                                  <a:pt x="3304565" y="376770"/>
                                </a:lnTo>
                                <a:lnTo>
                                  <a:pt x="3298037" y="367118"/>
                                </a:lnTo>
                                <a:lnTo>
                                  <a:pt x="3298037" y="391566"/>
                                </a:lnTo>
                                <a:lnTo>
                                  <a:pt x="3298037" y="524916"/>
                                </a:lnTo>
                                <a:lnTo>
                                  <a:pt x="3295789" y="536003"/>
                                </a:lnTo>
                                <a:lnTo>
                                  <a:pt x="3289655" y="545096"/>
                                </a:lnTo>
                                <a:lnTo>
                                  <a:pt x="3280562" y="551230"/>
                                </a:lnTo>
                                <a:lnTo>
                                  <a:pt x="3269462" y="553491"/>
                                </a:lnTo>
                                <a:lnTo>
                                  <a:pt x="1398460" y="553491"/>
                                </a:lnTo>
                                <a:lnTo>
                                  <a:pt x="1387360" y="551230"/>
                                </a:lnTo>
                                <a:lnTo>
                                  <a:pt x="1378280" y="545096"/>
                                </a:lnTo>
                                <a:lnTo>
                                  <a:pt x="1372133" y="536003"/>
                                </a:lnTo>
                                <a:lnTo>
                                  <a:pt x="1369885" y="524916"/>
                                </a:lnTo>
                                <a:lnTo>
                                  <a:pt x="1369885" y="391566"/>
                                </a:lnTo>
                                <a:lnTo>
                                  <a:pt x="1371333" y="384378"/>
                                </a:lnTo>
                                <a:lnTo>
                                  <a:pt x="1380705" y="386283"/>
                                </a:lnTo>
                                <a:lnTo>
                                  <a:pt x="3045942" y="386283"/>
                                </a:lnTo>
                                <a:lnTo>
                                  <a:pt x="3060738" y="383273"/>
                                </a:lnTo>
                                <a:lnTo>
                                  <a:pt x="3070390" y="376758"/>
                                </a:lnTo>
                                <a:lnTo>
                                  <a:pt x="3072854" y="375094"/>
                                </a:lnTo>
                                <a:lnTo>
                                  <a:pt x="3081032" y="362991"/>
                                </a:lnTo>
                                <a:lnTo>
                                  <a:pt x="3269462" y="362991"/>
                                </a:lnTo>
                                <a:lnTo>
                                  <a:pt x="3280562" y="365239"/>
                                </a:lnTo>
                                <a:lnTo>
                                  <a:pt x="3289655" y="371386"/>
                                </a:lnTo>
                                <a:lnTo>
                                  <a:pt x="3295789" y="380466"/>
                                </a:lnTo>
                                <a:lnTo>
                                  <a:pt x="3298037" y="391566"/>
                                </a:lnTo>
                                <a:lnTo>
                                  <a:pt x="3298037" y="367118"/>
                                </a:lnTo>
                                <a:lnTo>
                                  <a:pt x="3296374" y="364655"/>
                                </a:lnTo>
                                <a:lnTo>
                                  <a:pt x="3293910" y="362991"/>
                                </a:lnTo>
                                <a:lnTo>
                                  <a:pt x="3284258" y="356476"/>
                                </a:lnTo>
                                <a:lnTo>
                                  <a:pt x="3269462" y="353466"/>
                                </a:lnTo>
                                <a:lnTo>
                                  <a:pt x="3082963" y="353466"/>
                                </a:lnTo>
                                <a:lnTo>
                                  <a:pt x="3084042" y="348183"/>
                                </a:lnTo>
                                <a:lnTo>
                                  <a:pt x="3084042" y="214833"/>
                                </a:lnTo>
                                <a:lnTo>
                                  <a:pt x="3082963" y="209550"/>
                                </a:lnTo>
                                <a:lnTo>
                                  <a:pt x="3774605" y="209550"/>
                                </a:lnTo>
                                <a:lnTo>
                                  <a:pt x="3809708" y="186245"/>
                                </a:lnTo>
                                <a:lnTo>
                                  <a:pt x="3812705" y="171450"/>
                                </a:lnTo>
                                <a:lnTo>
                                  <a:pt x="381270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81317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CC95D">
                              <w:pPr>
                                <w:spacing w:before="29"/>
                                <w:ind w:left="-1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BTREE</w:t>
                              </w:r>
                              <w:r>
                                <w:rPr>
                                  <w:spacing w:val="-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индексы:</w:t>
                              </w:r>
                              <w:r>
                                <w:rPr>
                                  <w:spacing w:val="2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Product(Title,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Platform,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Genre,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IsActive)</w:t>
                              </w:r>
                            </w:p>
                            <w:p w14:paraId="23BA0472">
                              <w:pPr>
                                <w:spacing w:before="2"/>
                                <w:ind w:left="201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Payment(OrderID,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8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Status)</w:t>
                              </w:r>
                            </w:p>
                            <w:p w14:paraId="7D1596EE">
                              <w:pPr>
                                <w:spacing w:before="1"/>
                                <w:ind w:left="-1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Полнотекстовый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поиск:</w:t>
                              </w:r>
                              <w:r>
                                <w:rPr>
                                  <w:spacing w:val="6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Product(Title,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Description)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194652"/>
                            <a:ext cx="12649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DBFAB">
                              <w:pPr>
                                <w:spacing w:before="27"/>
                                <w:ind w:left="-1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CreatedAt,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Status)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108pt;margin-top:-1.4pt;height:44.35pt;width:300.25pt;mso-position-horizontal-relative:page;z-index:-251650048;mso-width-relative:page;mso-height-relative:page;" coordsize="3813175,563245" o:gfxdata="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">
                <o:lock v:ext="edit" aspectratio="f"/>
                <v:shape id="Graphic 13" o:spid="_x0000_s1026" o:spt="100" style="position:absolute;left:0;top:8;height:563245;width:3813175;" fillcolor="#BABABA" filled="t" stroked="f" coordsize="3813175,563245" o:gfxdata="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1B1LsAAADb&#10;AAAADwAAAAAAAAABACAAAAAiAAAAZHJzL2Rvd25yZXYueG1sUEsBAhQAFAAAAAgAh07iQDMvBZ47&#10;AAAAOQAAABAAAAAAAAAAAQAgAAAACgEAAGRycy9zaGFwZXhtbC54bWxQSwUGAAAAAAYABgBbAQAA&#10;tAMAAAAA&#10;" path="m3812705,38100l3809708,23304,3803180,13652,3803180,38100,3803180,171450,3800932,182537,3794785,191630,3785705,197764,3774605,200025,3081032,200025,3074517,190385,3074517,214833,3074517,348183,3073438,353466,3069742,353466,3069742,362991,3066123,368363,3057042,374497,3045942,376758,1380705,376758,1375371,375678,1378280,371386,1387360,365239,1398460,362991,3069742,362991,3069742,353466,1398460,353466,1383665,356476,1371549,364655,1366367,372313,1360525,368363,1354391,359270,1352130,348183,1352130,214833,1353197,209550,3073438,209550,3074517,214833,3074517,190385,3072854,187921,3070390,186258,3069755,185839,3069755,200025,1356893,200025,1360525,194652,1369618,188506,1380705,186258,3045942,186258,3057042,188506,3066123,194652,3069755,200025,3069755,185839,3060738,179743,3045942,176733,1380705,176733,1365910,179743,1353807,187921,1345615,200025,1279245,200025,1271066,187921,1267968,185839,1267968,200025,943317,200025,932230,197764,923137,191630,919505,186258,1244155,186258,1255255,188506,1264335,194652,1267968,200025,1267968,185839,1258951,179743,1244155,176733,915809,176733,914742,171450,914742,38100,917003,27000,923137,17919,932230,11772,943317,9525,3774605,9525,3785705,11772,3794785,17919,3800932,27000,3803180,38100,3803180,13652,3801516,11188,3799052,9525,3789400,2997,3774605,0,943317,0,928522,2997,916419,11188,908227,23304,905217,38100,905217,171450,906284,176733,0,176733,0,186258,908227,186258,916419,198361,928522,206540,943317,209550,1271651,209550,1272730,214833,1272730,348183,1270482,359270,1264335,368363,1255255,374497,1244155,376758,0,376758,0,386283,1244155,386283,1258951,383273,1271066,375094,1279258,362978,1282255,348183,1282255,214833,1281176,209550,1343672,209550,1342605,214833,1342605,348183,1345615,362978,1353807,375094,1362494,380974,1360360,391566,1360360,524916,1363357,539711,1371549,551827,1383665,560006,1398460,563016,3269462,563016,3304565,539711,3307562,524916,3307562,391566,3304565,376770,3298037,367118,3298037,391566,3298037,524916,3295789,536003,3289655,545096,3280562,551230,3269462,553491,1398460,553491,1387360,551230,1378280,545096,1372133,536003,1369885,524916,1369885,391566,1371333,384378,1380705,386283,3045942,386283,3060738,383273,3070390,376758,3072854,375094,3081032,362991,3269462,362991,3280562,365239,3289655,371386,3295789,380466,3298037,391566,3298037,367118,3296374,364655,3293910,362991,3284258,356476,3269462,353466,3082963,353466,3084042,348183,3084042,214833,3082963,209550,3774605,209550,3809708,186245,3812705,171450,3812705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" o:spid="_x0000_s1026" o:spt="202" type="#_x0000_t202" style="position:absolute;left:0;top:0;height:563245;width:381317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DCC95D">
                        <w:pPr>
                          <w:spacing w:before="29"/>
                          <w:ind w:left="-1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BTREE</w:t>
                        </w:r>
                        <w:r>
                          <w:rPr>
                            <w:spacing w:val="-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индексы:</w:t>
                        </w:r>
                        <w:r>
                          <w:rPr>
                            <w:spacing w:val="2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Product(Title,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Platform,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Genre,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IsActive)</w:t>
                        </w:r>
                      </w:p>
                      <w:p w14:paraId="23BA0472">
                        <w:pPr>
                          <w:spacing w:before="2"/>
                          <w:ind w:left="2019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spacing w:val="23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Payment(OrderID,</w:t>
                        </w:r>
                        <w:r>
                          <w:rPr>
                            <w:rFonts w:ascii="Roboto Bk"/>
                            <w:b/>
                            <w:spacing w:val="28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Status)</w:t>
                        </w:r>
                      </w:p>
                      <w:p w14:paraId="7D1596EE">
                        <w:pPr>
                          <w:spacing w:before="1"/>
                          <w:ind w:left="-1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Полнотекстовый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поиск:</w:t>
                        </w:r>
                        <w:r>
                          <w:rPr>
                            <w:spacing w:val="6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Product(Title,</w:t>
                        </w:r>
                        <w:r>
                          <w:rPr>
                            <w:rFonts w:ascii="Roboto Bk" w:hAnsi="Roboto Bk"/>
                            <w:b/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Description)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0;top:194652;height:173990;width:126492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6DBFAB">
                        <w:pPr>
                          <w:spacing w:before="27"/>
                          <w:ind w:left="-1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CreatedAt,</w:t>
                        </w:r>
                        <w:r>
                          <w:rPr>
                            <w:rFonts w:ascii="Roboto Bk"/>
                            <w:b/>
                            <w:spacing w:val="5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Status)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5244465</wp:posOffset>
                </wp:positionH>
                <wp:positionV relativeFrom="paragraph">
                  <wp:posOffset>-17780</wp:posOffset>
                </wp:positionV>
                <wp:extent cx="1008380" cy="20955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209550"/>
                          <a:chOff x="0" y="0"/>
                          <a:chExt cx="1008380" cy="2095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0" y="8"/>
                            <a:ext cx="10083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09550">
                                <a:moveTo>
                                  <a:pt x="100791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201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71450"/>
                                </a:lnTo>
                                <a:lnTo>
                                  <a:pt x="3009" y="186245"/>
                                </a:lnTo>
                                <a:lnTo>
                                  <a:pt x="11201" y="198361"/>
                                </a:lnTo>
                                <a:lnTo>
                                  <a:pt x="23304" y="206540"/>
                                </a:lnTo>
                                <a:lnTo>
                                  <a:pt x="38100" y="209550"/>
                                </a:lnTo>
                                <a:lnTo>
                                  <a:pt x="1007910" y="209550"/>
                                </a:lnTo>
                                <a:lnTo>
                                  <a:pt x="1007910" y="200025"/>
                                </a:lnTo>
                                <a:lnTo>
                                  <a:pt x="38100" y="200025"/>
                                </a:lnTo>
                                <a:lnTo>
                                  <a:pt x="27012" y="197764"/>
                                </a:lnTo>
                                <a:lnTo>
                                  <a:pt x="17919" y="191630"/>
                                </a:lnTo>
                                <a:lnTo>
                                  <a:pt x="11785" y="182537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lnTo>
                                  <a:pt x="27012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1007910" y="9525"/>
                                </a:lnTo>
                                <a:lnTo>
                                  <a:pt x="100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918" y="17918"/>
                            <a:ext cx="9906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A9433">
                              <w:pPr>
                                <w:spacing w:before="27"/>
                                <w:ind w:left="46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Order(UserID,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412.95pt;margin-top:-1.4pt;height:16.5pt;width:79.4pt;mso-position-horizontal-relative:page;z-index:251660288;mso-width-relative:page;mso-height-relative:page;" coordsize="1008380,209550" o:gfxdata="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4rPhwtoAAAAJAQAADwAAAAAAAAABACAAAAAiAAAAZHJzL2Rvd25yZXYueG1s&#10;UEsBAhQAFAAAAAgAh07iQCc7BgSFAwAALgsAAA4AAAAAAAAAAQAgAAAAKQEAAGRycy9lMm9Eb2Mu&#10;eG1sUEsFBgAAAAAGAAYAWQEAACAHAAAAAA==&#10;">
                <o:lock v:ext="edit" aspectratio="f"/>
                <v:shape id="Graphic 17" o:spid="_x0000_s1026" o:spt="100" style="position:absolute;left:-10;top:8;height:209550;width:1008380;" fillcolor="#BABABA" filled="t" stroked="f" coordsize="1008380,209550" o:gfxdata="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gUUrsAAADb&#10;AAAADwAAAAAAAAABACAAAAAiAAAAZHJzL2Rvd25yZXYueG1sUEsBAhQAFAAAAAgAh07iQDMvBZ47&#10;AAAAOQAAABAAAAAAAAAAAQAgAAAACgEAAGRycy9zaGFwZXhtbC54bWxQSwUGAAAAAAYABgBbAQAA&#10;tAMAAAAA&#10;" path="m1007910,0l38100,0,23304,3009,11201,11188,3009,23304,0,38100,0,171450,3009,186245,11201,198361,23304,206540,38100,209550,1007910,209550,1007910,200025,38100,200025,27012,197764,17919,191630,11785,182537,9525,171450,9525,38100,11785,27000,17919,17919,27012,11772,38100,9525,1007910,9525,100791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17918;top:17918;height:173990;width:99060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5A9433">
                        <w:pPr>
                          <w:spacing w:before="27"/>
                          <w:ind w:left="46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Order(UserID,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w w:val="80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w w:val="80"/>
          <w:sz w:val="24"/>
          <w:szCs w:val="24"/>
        </w:rPr>
        <w:t>,</w:t>
      </w:r>
    </w:p>
    <w:p w14:paraId="246D408E">
      <w:pPr>
        <w:pStyle w:val="6"/>
        <w:spacing w:before="3"/>
        <w:rPr>
          <w:rFonts w:hint="default" w:ascii="Times New Roman" w:hAnsi="Times New Roman" w:cs="Times New Roman"/>
          <w:sz w:val="24"/>
          <w:szCs w:val="24"/>
        </w:rPr>
      </w:pPr>
    </w:p>
    <w:p w14:paraId="56E5C916">
      <w:pPr>
        <w:spacing w:before="0"/>
        <w:ind w:left="486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w w:val="70"/>
          <w:sz w:val="24"/>
          <w:szCs w:val="24"/>
        </w:rPr>
        <w:t>•</w:t>
      </w:r>
    </w:p>
    <w:p w14:paraId="1F2E3E95">
      <w:pPr>
        <w:pStyle w:val="3"/>
        <w:numPr>
          <w:ilvl w:val="1"/>
          <w:numId w:val="1"/>
        </w:numPr>
        <w:tabs>
          <w:tab w:val="left" w:pos="415"/>
        </w:tabs>
        <w:spacing w:before="235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2" w:name="2.5. CRUD‑матрица"/>
      <w:bookmarkEnd w:id="12"/>
      <w:r>
        <w:rPr>
          <w:rFonts w:hint="default" w:ascii="Times New Roman" w:hAnsi="Times New Roman" w:cs="Times New Roman"/>
          <w:spacing w:val="-2"/>
          <w:sz w:val="24"/>
          <w:szCs w:val="24"/>
        </w:rPr>
        <w:t>CRUD‑матрица</w:t>
      </w:r>
    </w:p>
    <w:p w14:paraId="6849151C">
      <w:pPr>
        <w:pStyle w:val="6"/>
        <w:spacing w:before="123"/>
        <w:rPr>
          <w:rFonts w:hint="default" w:ascii="Times New Roman" w:hAnsi="Times New Roman" w:cs="Times New Roman"/>
          <w:b/>
          <w:sz w:val="24"/>
          <w:szCs w:val="24"/>
        </w:rPr>
      </w:pPr>
    </w:p>
    <w:p w14:paraId="18A81BE6">
      <w:pPr>
        <w:pStyle w:val="6"/>
        <w:tabs>
          <w:tab w:val="left" w:pos="1359"/>
          <w:tab w:val="left" w:pos="3148"/>
          <w:tab w:val="left" w:pos="5115"/>
          <w:tab w:val="left" w:pos="6961"/>
        </w:tabs>
        <w:ind w:left="1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Сущность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Create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Read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Update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Delete</w:t>
      </w:r>
    </w:p>
    <w:tbl>
      <w:tblPr>
        <w:tblStyle w:val="5"/>
        <w:tblW w:w="0" w:type="auto"/>
        <w:tblInd w:w="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1"/>
        <w:gridCol w:w="1770"/>
        <w:gridCol w:w="1931"/>
        <w:gridCol w:w="1797"/>
        <w:gridCol w:w="2069"/>
      </w:tblGrid>
      <w:tr w14:paraId="345483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201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39A557E0">
            <w:pPr>
              <w:pStyle w:val="10"/>
              <w:spacing w:before="21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User</w:t>
            </w:r>
          </w:p>
        </w:tc>
        <w:tc>
          <w:tcPr>
            <w:tcW w:w="1770" w:type="dxa"/>
            <w:tcBorders>
              <w:left w:val="nil"/>
              <w:bottom w:val="single" w:color="BABABA" w:sz="6" w:space="0"/>
              <w:right w:val="nil"/>
            </w:tcBorders>
          </w:tcPr>
          <w:p w14:paraId="2AFCBB89">
            <w:pPr>
              <w:pStyle w:val="10"/>
              <w:spacing w:before="86" w:line="235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Регистрация/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1931" w:type="dxa"/>
            <w:tcBorders>
              <w:left w:val="nil"/>
              <w:bottom w:val="single" w:color="BABABA" w:sz="6" w:space="0"/>
              <w:right w:val="nil"/>
            </w:tcBorders>
          </w:tcPr>
          <w:p w14:paraId="4BC25BF2">
            <w:pPr>
              <w:pStyle w:val="10"/>
              <w:spacing w:before="86" w:line="235" w:lineRule="auto"/>
              <w:ind w:left="176" w:right="19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Личный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кабинет/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1797" w:type="dxa"/>
            <w:tcBorders>
              <w:left w:val="nil"/>
              <w:bottom w:val="single" w:color="BABABA" w:sz="6" w:space="0"/>
              <w:right w:val="nil"/>
            </w:tcBorders>
          </w:tcPr>
          <w:p w14:paraId="30A4745F">
            <w:pPr>
              <w:pStyle w:val="10"/>
              <w:spacing w:before="86" w:line="235" w:lineRule="auto"/>
              <w:ind w:left="212" w:right="27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Изм.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профиля/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2069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34156BCC">
            <w:pPr>
              <w:pStyle w:val="10"/>
              <w:spacing w:before="86" w:line="235" w:lineRule="auto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Блокировка (soft‑delete)</w:t>
            </w:r>
          </w:p>
        </w:tc>
      </w:tr>
      <w:tr w14:paraId="77307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3C3A942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Product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A7961FA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886DF59">
            <w:pPr>
              <w:pStyle w:val="10"/>
              <w:ind w:left="1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4"/>
                <w:szCs w:val="24"/>
              </w:rPr>
              <w:t>Все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847EC95">
            <w:pPr>
              <w:pStyle w:val="10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12A7D60F">
            <w:pPr>
              <w:pStyle w:val="10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</w:tr>
      <w:tr w14:paraId="01B3EA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F153BC6">
            <w:pPr>
              <w:pStyle w:val="10"/>
              <w:spacing w:before="21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Order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13E832E">
            <w:pPr>
              <w:pStyle w:val="10"/>
              <w:spacing w:before="86" w:line="235" w:lineRule="auto"/>
              <w:ind w:right="17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Покупатель/ сайт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4838045">
            <w:pPr>
              <w:pStyle w:val="10"/>
              <w:spacing w:before="86" w:line="235" w:lineRule="auto"/>
              <w:ind w:left="176" w:right="19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Покупатель/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D261242">
            <w:pPr>
              <w:pStyle w:val="10"/>
              <w:spacing w:before="217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Статусы/админ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414BC59E">
            <w:pPr>
              <w:pStyle w:val="10"/>
              <w:spacing w:before="217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Отмена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(soft)</w:t>
            </w:r>
          </w:p>
        </w:tc>
      </w:tr>
      <w:tr w14:paraId="5B6070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674B2CB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OrderItem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F451E05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Сайт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3DD3244">
            <w:pPr>
              <w:pStyle w:val="10"/>
              <w:ind w:left="1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Сайт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1BAB83E">
            <w:pPr>
              <w:pStyle w:val="10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Сайт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228011E3">
            <w:pPr>
              <w:pStyle w:val="10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Сайт</w:t>
            </w:r>
          </w:p>
        </w:tc>
      </w:tr>
      <w:tr w14:paraId="035BF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5EF44223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Payment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A452840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Сайт/провайдер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C916A70">
            <w:pPr>
              <w:pStyle w:val="10"/>
              <w:ind w:left="1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Админ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75C514A">
            <w:pPr>
              <w:pStyle w:val="10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Провайдер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17D356AC">
            <w:pPr>
              <w:pStyle w:val="10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Редко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(историч.)</w:t>
            </w:r>
          </w:p>
        </w:tc>
      </w:tr>
      <w:tr w14:paraId="46743A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C60C427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1C6A9B6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Пользователь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D0006CB">
            <w:pPr>
              <w:pStyle w:val="10"/>
              <w:ind w:left="1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Пользователь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1EF633F2">
            <w:pPr>
              <w:pStyle w:val="10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Пользователь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4D25C995">
            <w:pPr>
              <w:pStyle w:val="10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Пользователь</w:t>
            </w:r>
          </w:p>
        </w:tc>
      </w:tr>
      <w:tr w14:paraId="75DB6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201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4FBA2A6F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Review</w:t>
            </w:r>
          </w:p>
        </w:tc>
        <w:tc>
          <w:tcPr>
            <w:tcW w:w="1770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0363521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Пользователь</w:t>
            </w:r>
          </w:p>
        </w:tc>
        <w:tc>
          <w:tcPr>
            <w:tcW w:w="193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A7B9426">
            <w:pPr>
              <w:pStyle w:val="10"/>
              <w:ind w:left="1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5"/>
                <w:sz w:val="24"/>
                <w:szCs w:val="24"/>
              </w:rPr>
              <w:t>Все</w:t>
            </w:r>
          </w:p>
        </w:tc>
        <w:tc>
          <w:tcPr>
            <w:tcW w:w="1797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48FDB32">
            <w:pPr>
              <w:pStyle w:val="10"/>
              <w:ind w:left="2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Модерация</w:t>
            </w:r>
          </w:p>
        </w:tc>
        <w:tc>
          <w:tcPr>
            <w:tcW w:w="2069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2789804">
            <w:pPr>
              <w:pStyle w:val="10"/>
              <w:ind w:left="2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Модерация</w:t>
            </w:r>
          </w:p>
        </w:tc>
      </w:tr>
    </w:tbl>
    <w:p w14:paraId="39B1788A">
      <w:pPr>
        <w:pStyle w:val="6"/>
        <w:spacing w:before="3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230505</wp:posOffset>
                </wp:positionV>
                <wp:extent cx="5579110" cy="9525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8pt;margin-top:18.15pt;height:0.75pt;width:439.3pt;mso-position-horizontal-relative:page;mso-wrap-distance-bottom:0pt;mso-wrap-distance-top:0pt;z-index:-251643904;mso-width-relative:page;mso-height-relative:page;" fillcolor="#BABABA" filled="t" stroked="f" coordsize="5579110,9525" o:gfxdata="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UOladYAAAAK&#10;AQAADwAAAAAAAAABACAAAAAiAAAAZHJzL2Rvd25yZXYueG1sUEsBAhQAFAAAAAgAh07iQIhCBvUe&#10;AgAA4Q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3C6284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48EF200E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3" w:name="3. UML‑модели"/>
      <w:bookmarkEnd w:id="13"/>
      <w:r>
        <w:rPr>
          <w:rFonts w:hint="default" w:ascii="Times New Roman" w:hAnsi="Times New Roman" w:cs="Times New Roman"/>
          <w:spacing w:val="-2"/>
          <w:sz w:val="24"/>
          <w:szCs w:val="24"/>
        </w:rPr>
        <w:t>UML‑модели</w:t>
      </w:r>
    </w:p>
    <w:p w14:paraId="35EB9065">
      <w:pPr>
        <w:pStyle w:val="3"/>
        <w:numPr>
          <w:ilvl w:val="1"/>
          <w:numId w:val="1"/>
        </w:numPr>
        <w:tabs>
          <w:tab w:val="left" w:pos="415"/>
        </w:tabs>
        <w:spacing w:before="296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4" w:name="3.1. Диаграмма вариантов использования ("/>
      <w:bookmarkEnd w:id="14"/>
      <w:r>
        <w:rPr>
          <w:rFonts w:hint="default" w:ascii="Times New Roman" w:hAnsi="Times New Roman" w:cs="Times New Roman"/>
          <w:sz w:val="24"/>
          <w:szCs w:val="24"/>
        </w:rPr>
        <w:t>Диаграмма</w:t>
      </w:r>
      <w:r>
        <w:rPr>
          <w:rFonts w:hint="default"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вариантов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использования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(Use</w:t>
      </w:r>
      <w:r>
        <w:rPr>
          <w:rFonts w:hint="default"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Case)</w:t>
      </w:r>
    </w:p>
    <w:p w14:paraId="21488EA6">
      <w:pPr>
        <w:pStyle w:val="6"/>
        <w:spacing w:before="1"/>
        <w:rPr>
          <w:rFonts w:hint="default" w:ascii="Times New Roman" w:hAnsi="Times New Roman" w:cs="Times New Roman"/>
          <w:b/>
          <w:sz w:val="24"/>
          <w:szCs w:val="24"/>
        </w:rPr>
      </w:pPr>
    </w:p>
    <w:p w14:paraId="588EE5BC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Акторы: </w:t>
      </w:r>
      <w:r>
        <w:rPr>
          <w:rFonts w:hint="default" w:ascii="Times New Roman" w:hAnsi="Times New Roman" w:cs="Times New Roman"/>
          <w:sz w:val="24"/>
          <w:szCs w:val="24"/>
        </w:rPr>
        <w:t xml:space="preserve">Покупатель (Гость/Зарегистрированный), Администратор, Платёжная система, Служба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доставки.</w:t>
      </w:r>
    </w:p>
    <w:p w14:paraId="00D88DB3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Варианты: </w:t>
      </w:r>
      <w:r>
        <w:rPr>
          <w:rFonts w:hint="default" w:ascii="Times New Roman" w:hAnsi="Times New Roman" w:cs="Times New Roman"/>
          <w:sz w:val="24"/>
          <w:szCs w:val="24"/>
        </w:rPr>
        <w:t>Регистрация/Вход, Просмотр каталога, Поиск/Фильтры, Добавить в корзину, Оформить заказ, Оплатить заказ, Отслеживание доставки, Оставить отзыв, Управление товарами, Управление заказами, Возврат/Refund.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1ADC9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@startuml</w:t>
      </w:r>
    </w:p>
    <w:p w14:paraId="1E761B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left to right direction</w:t>
      </w:r>
    </w:p>
    <w:p w14:paraId="1601C7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Guest as G</w:t>
      </w:r>
    </w:p>
    <w:p w14:paraId="068A34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Customer as C</w:t>
      </w:r>
    </w:p>
    <w:p w14:paraId="145A39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Admin as A</w:t>
      </w:r>
    </w:p>
    <w:p w14:paraId="5C5804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PaymentGateway as PG</w:t>
      </w:r>
    </w:p>
    <w:p w14:paraId="3B7225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actor DeliveryService as DS</w:t>
      </w:r>
    </w:p>
    <w:p w14:paraId="67C36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C638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rectangle "E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noBreakHyphen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Shop" {</w:t>
      </w:r>
    </w:p>
    <w:p w14:paraId="092F7F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UC1 as "Регистрация/Вход"</w:t>
      </w:r>
    </w:p>
    <w:p w14:paraId="64A76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UC2 as "Просмотр каталога"</w:t>
      </w:r>
    </w:p>
    <w:p w14:paraId="27E01F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UC3 as "Добавить в корзину"</w:t>
      </w:r>
    </w:p>
    <w:p w14:paraId="24C5CB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UC4 as "Оформить заказ"</w:t>
      </w:r>
    </w:p>
    <w:p w14:paraId="50047E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UC5 as "Оплатить заказ"</w:t>
      </w:r>
    </w:p>
    <w:p w14:paraId="0FBD91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UC6 as "Отслеживание доставки"</w:t>
      </w:r>
    </w:p>
    <w:p w14:paraId="12460B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UC7 as "Оставить отзыв"</w:t>
      </w:r>
    </w:p>
    <w:p w14:paraId="14687D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UC8 as "Управление товарами"</w:t>
      </w:r>
    </w:p>
    <w:p w14:paraId="67347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UC9 as "Управление заказами"</w:t>
      </w:r>
    </w:p>
    <w:p w14:paraId="5A739E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usecase UC10 as "Возврат/Refund"</w:t>
      </w:r>
    </w:p>
    <w:p w14:paraId="5899A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048EE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 --&gt; UC2</w:t>
      </w:r>
    </w:p>
    <w:p w14:paraId="0CCFF7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 --&gt; UC1</w:t>
      </w:r>
    </w:p>
    <w:p w14:paraId="7BFB3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UC2</w:t>
      </w:r>
    </w:p>
    <w:p w14:paraId="5494C5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UC3</w:t>
      </w:r>
    </w:p>
    <w:p w14:paraId="1F366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UC4</w:t>
      </w:r>
    </w:p>
    <w:p w14:paraId="6E36E3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UC5</w:t>
      </w:r>
    </w:p>
    <w:p w14:paraId="09739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UC6</w:t>
      </w:r>
    </w:p>
    <w:p w14:paraId="373D1F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--&gt; UC7</w:t>
      </w:r>
    </w:p>
    <w:p w14:paraId="2E538A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UC8</w:t>
      </w:r>
    </w:p>
    <w:p w14:paraId="36E918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UC9</w:t>
      </w:r>
    </w:p>
    <w:p w14:paraId="292A2D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--&gt; UC10</w:t>
      </w:r>
    </w:p>
    <w:p w14:paraId="2600CD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UC5 --&gt; PG : &lt;&lt;includes&gt;&gt;</w:t>
      </w:r>
    </w:p>
    <w:p w14:paraId="3201BA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UC4 --&gt; DS : &lt;&lt;includes&gt;&gt; (расчёт тарифа)</w:t>
      </w:r>
    </w:p>
    <w:p w14:paraId="28A105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UC9 --&gt; DS : &lt;&lt;extends&gt;&gt; (создать отгрузку)</w:t>
      </w:r>
    </w:p>
    <w:p w14:paraId="510B64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UC10 --&gt; PG : &lt;&lt;includes&gt;&gt; (refund)</w:t>
      </w:r>
    </w:p>
    <w:p w14:paraId="6FDBD0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@enduml</w:t>
      </w:r>
    </w:p>
    <w:p w14:paraId="4E64EFC8">
      <w:pPr>
        <w:pStyle w:val="6"/>
        <w:spacing w:line="235" w:lineRule="auto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A4F5DD">
      <w:pPr>
        <w:pStyle w:val="6"/>
        <w:spacing w:before="14"/>
        <w:rPr>
          <w:rFonts w:hint="default" w:ascii="Times New Roman" w:hAnsi="Times New Roman" w:cs="Times New Roman"/>
          <w:sz w:val="24"/>
          <w:szCs w:val="24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91885" cy="3700145"/>
            <wp:effectExtent l="0" t="0" r="5715" b="8255"/>
            <wp:docPr id="6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A37A">
      <w:pPr>
        <w:pStyle w:val="6"/>
        <w:rPr>
          <w:rFonts w:hint="default" w:ascii="Times New Roman" w:hAnsi="Times New Roman" w:cs="Times New Roman"/>
          <w:sz w:val="24"/>
          <w:szCs w:val="24"/>
        </w:rPr>
      </w:pPr>
    </w:p>
    <w:p w14:paraId="7314B86A">
      <w:pPr>
        <w:pStyle w:val="3"/>
        <w:numPr>
          <w:ilvl w:val="1"/>
          <w:numId w:val="1"/>
        </w:numPr>
        <w:tabs>
          <w:tab w:val="left" w:pos="415"/>
        </w:tabs>
        <w:spacing w:before="210" w:after="0" w:line="240" w:lineRule="auto"/>
        <w:ind w:left="415" w:right="0" w:hanging="415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5" w:name="3.2. Диаграмма классов (основная доменна"/>
      <w:bookmarkEnd w:id="15"/>
      <w:r>
        <w:rPr>
          <w:rFonts w:hint="default" w:ascii="Times New Roman" w:hAnsi="Times New Roman" w:cs="Times New Roman"/>
          <w:sz w:val="24"/>
          <w:szCs w:val="24"/>
        </w:rPr>
        <w:t>Диаграмма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классов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(основная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доменная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модель)</w:t>
      </w:r>
    </w:p>
    <w:p w14:paraId="50A19B0A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</w:rPr>
      </w:pPr>
    </w:p>
    <w:p w14:paraId="772CCA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@startuml</w:t>
      </w:r>
    </w:p>
    <w:p w14:paraId="1ED6B2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30A7F0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datetime}</w:t>
      </w:r>
    </w:p>
    <w:p w14:paraId="54451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C7E1F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Product {+ProductID: UUID</w:t>
      </w:r>
    </w:p>
    <w:p w14:paraId="071DE3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+Title: string</w:t>
      </w:r>
    </w:p>
    <w:p w14:paraId="75D81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+SKU: string</w:t>
      </w:r>
    </w:p>
    <w:p w14:paraId="346D23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+Platform: string</w:t>
      </w:r>
    </w:p>
    <w:p w14:paraId="7DDAB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+Genre: string</w:t>
      </w:r>
    </w:p>
    <w:p w14:paraId="5BFAC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+Price: money</w:t>
      </w:r>
    </w:p>
    <w:p w14:paraId="2CF43F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+StockQty: int</w:t>
      </w:r>
    </w:p>
    <w:p w14:paraId="091DE3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+MediaType: enum</w:t>
      </w:r>
    </w:p>
    <w:p w14:paraId="0D2C29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+IsActive: bool}</w:t>
      </w:r>
    </w:p>
    <w:p w14:paraId="3EB55D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7FB5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Order {+OrderID: UUID</w:t>
      </w:r>
    </w:p>
    <w:p w14:paraId="3AF87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+Number: string</w:t>
      </w:r>
    </w:p>
    <w:p w14:paraId="76655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</w:t>
      </w:r>
    </w:p>
    <w:p w14:paraId="664E54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79B939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+TotalAmount: money</w:t>
      </w:r>
    </w:p>
    <w:p w14:paraId="3F5DED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+DeliveryCost: money}</w:t>
      </w:r>
    </w:p>
    <w:p w14:paraId="7F5F12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8F0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OrderItem {+OrderItemID: UUID</w:t>
      </w:r>
    </w:p>
    <w:p w14:paraId="0778E9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+Qty: int</w:t>
      </w:r>
    </w:p>
    <w:p w14:paraId="0800C9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+UnitPrice: money</w:t>
      </w:r>
    </w:p>
    <w:p w14:paraId="74010C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+LineAmount(): money}</w:t>
      </w:r>
    </w:p>
    <w:p w14:paraId="224DF9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951B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Payment {+PaymentID: UUID</w:t>
      </w:r>
    </w:p>
    <w:p w14:paraId="272E60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+Provider: string</w:t>
      </w:r>
    </w:p>
    <w:p w14:paraId="4B1611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+Method: string</w:t>
      </w:r>
    </w:p>
    <w:p w14:paraId="2BBDF5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+Amount: money</w:t>
      </w:r>
    </w:p>
    <w:p w14:paraId="490E35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+Currency: string</w:t>
      </w:r>
    </w:p>
    <w:p w14:paraId="5ADC30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+Status: enum</w:t>
      </w:r>
    </w:p>
    <w:p w14:paraId="398E4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+TransactionID: string</w:t>
      </w:r>
    </w:p>
    <w:p w14:paraId="5CB72D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+PaidAt: datetime}</w:t>
      </w:r>
    </w:p>
    <w:p w14:paraId="18948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E34C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Address {+AddressID: UUID</w:t>
      </w:r>
    </w:p>
    <w:p w14:paraId="5CFBE1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+Country: string</w:t>
      </w:r>
    </w:p>
    <w:p w14:paraId="615F9D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+City: string</w:t>
      </w:r>
    </w:p>
    <w:p w14:paraId="4348E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+Street: string</w:t>
      </w:r>
    </w:p>
    <w:p w14:paraId="489381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+Zip: string</w:t>
      </w:r>
    </w:p>
    <w:p w14:paraId="4EC9DF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+Receiver: string</w:t>
      </w:r>
    </w:p>
    <w:p w14:paraId="6030BA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+Phone: string}</w:t>
      </w:r>
    </w:p>
    <w:p w14:paraId="0B2FCE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DC8A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 Review {+ReviewID: UUID</w:t>
      </w:r>
    </w:p>
    <w:p w14:paraId="254375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+Rating: int</w:t>
      </w:r>
    </w:p>
    <w:p w14:paraId="7E43C6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+Comment: string</w:t>
      </w:r>
    </w:p>
    <w:p w14:paraId="21CC40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+CreatedAt: datetime</w:t>
      </w:r>
    </w:p>
    <w:p w14:paraId="4FFF3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+IsModerated: bool}</w:t>
      </w:r>
    </w:p>
    <w:p w14:paraId="0975EB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338A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Order</w:t>
      </w:r>
    </w:p>
    <w:p w14:paraId="1F0638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Address</w:t>
      </w:r>
    </w:p>
    <w:p w14:paraId="634C85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"1" -- "*" Review</w:t>
      </w:r>
    </w:p>
    <w:p w14:paraId="27A89B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 "1" -- "*" OrderItem</w:t>
      </w:r>
    </w:p>
    <w:p w14:paraId="3CBB9F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 "1" -- "*" Payment</w:t>
      </w:r>
    </w:p>
    <w:p w14:paraId="089E5C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OrderItem "*" -- "1" Product</w:t>
      </w:r>
    </w:p>
    <w:p w14:paraId="7B9184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Product "1" -- "*" Review</w:t>
      </w:r>
    </w:p>
    <w:p w14:paraId="3C5EC6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@enduml</w:t>
      </w:r>
    </w:p>
    <w:p w14:paraId="7FD8F32A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</w:rPr>
      </w:pPr>
    </w:p>
    <w:p w14:paraId="27E9D197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</w:rPr>
        <w:sectPr>
          <w:pgSz w:w="11910" w:h="16840"/>
          <w:pgMar w:top="142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469255" cy="9690735"/>
            <wp:effectExtent l="0" t="0" r="4445" b="12065"/>
            <wp:docPr id="6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969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3010">
      <w:pPr>
        <w:pStyle w:val="6"/>
        <w:spacing w:before="193"/>
        <w:rPr>
          <w:rFonts w:hint="default" w:ascii="Times New Roman" w:hAnsi="Times New Roman" w:cs="Times New Roman"/>
          <w:b/>
          <w:sz w:val="24"/>
          <w:szCs w:val="24"/>
        </w:rPr>
      </w:pPr>
    </w:p>
    <w:p w14:paraId="592B97F5">
      <w:pPr>
        <w:pStyle w:val="9"/>
        <w:numPr>
          <w:ilvl w:val="1"/>
          <w:numId w:val="1"/>
        </w:numPr>
        <w:tabs>
          <w:tab w:val="left" w:pos="415"/>
        </w:tabs>
        <w:spacing w:before="0" w:after="0" w:line="240" w:lineRule="auto"/>
        <w:ind w:left="415" w:right="0" w:hanging="415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bookmarkStart w:id="16" w:name="3.3. Диаграмма последовательностей (Chec"/>
      <w:bookmarkEnd w:id="16"/>
      <w:r>
        <w:rPr>
          <w:rFonts w:hint="default" w:ascii="Times New Roman" w:hAnsi="Times New Roman" w:cs="Times New Roman"/>
          <w:b/>
          <w:sz w:val="24"/>
          <w:szCs w:val="24"/>
        </w:rPr>
        <w:t>Диаграмма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последовательностей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(Checkout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Payment)</w:t>
      </w:r>
    </w:p>
    <w:p w14:paraId="2AC5829D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3E84B2D6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@startuml</w:t>
      </w:r>
    </w:p>
    <w:p w14:paraId="33E5F598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actor Customer</w:t>
      </w:r>
    </w:p>
    <w:p w14:paraId="39239AFD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participant "Web App" as WA</w:t>
      </w:r>
    </w:p>
    <w:p w14:paraId="3349DFF1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participant "Order Service" as OS</w:t>
      </w:r>
    </w:p>
    <w:p w14:paraId="6CD1740C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participant "Payment GW" as PG</w:t>
      </w:r>
    </w:p>
    <w:p w14:paraId="3753009E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6A20C73C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13325556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Customer -&gt; WA : Добавить в корзину</w:t>
      </w:r>
    </w:p>
    <w:p w14:paraId="761B18C1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WA -&gt; OS : ValidateCart(products)</w:t>
      </w:r>
    </w:p>
    <w:p w14:paraId="13AA8868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OS --&gt; WA : ok</w:t>
      </w:r>
    </w:p>
    <w:p w14:paraId="0BD609EE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Customer -&gt; WA : Оформить заказ (адрес/доставка)</w:t>
      </w:r>
    </w:p>
    <w:p w14:paraId="607C8ED8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WA -&gt; OS : CreateOrder(cart, address)</w:t>
      </w:r>
    </w:p>
    <w:p w14:paraId="45125832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OS --&gt; WA : Order{status=PendingPayment}</w:t>
      </w:r>
    </w:p>
    <w:p w14:paraId="148C4810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WA -&gt; PG : InitPayment(order, amount)</w:t>
      </w:r>
    </w:p>
    <w:p w14:paraId="5F9E6026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PG --&gt; WA : RedirectURL/3DS</w:t>
      </w:r>
    </w:p>
    <w:p w14:paraId="6791B06C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Customer -&gt; PG : Авторизация платежа</w:t>
      </w:r>
    </w:p>
    <w:p w14:paraId="3C1A493A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PG -&gt; WA : PaymentStatus(Captured)</w:t>
      </w:r>
    </w:p>
    <w:p w14:paraId="3B019ACA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WA -&gt; OS : SetPaid(order)</w:t>
      </w:r>
    </w:p>
    <w:p w14:paraId="725DC3C4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OS -&gt; WA : Order{status=Paid}</w:t>
      </w:r>
    </w:p>
    <w:p w14:paraId="7AFFC358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WA -&gt; Customer : Подтверждение заказа</w:t>
      </w:r>
    </w:p>
    <w:p w14:paraId="3AE1BD05">
      <w:pPr>
        <w:pStyle w:val="9"/>
        <w:numPr>
          <w:ilvl w:val="0"/>
          <w:numId w:val="0"/>
        </w:numPr>
        <w:tabs>
          <w:tab w:val="left" w:pos="415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@enduml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br w:type="textWrapping"/>
      </w:r>
    </w:p>
    <w:p w14:paraId="20703507">
      <w:pPr>
        <w:pStyle w:val="6"/>
        <w:spacing w:before="2"/>
        <w:rPr>
          <w:rFonts w:hint="default" w:ascii="Times New Roman" w:hAnsi="Times New Roman" w:cs="Times New Roman"/>
          <w:b/>
          <w:sz w:val="24"/>
          <w:szCs w:val="24"/>
        </w:rPr>
      </w:pPr>
    </w:p>
    <w:p w14:paraId="15F10DBF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</w:rPr>
        <w:sectPr>
          <w:pgSz w:w="11910" w:h="16840"/>
          <w:pgMar w:top="138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71185" cy="7877175"/>
            <wp:effectExtent l="0" t="0" r="5715" b="9525"/>
            <wp:docPr id="6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358F">
      <w:pPr>
        <w:pStyle w:val="6"/>
        <w:rPr>
          <w:rFonts w:hint="default" w:ascii="Times New Roman" w:hAnsi="Times New Roman" w:cs="Times New Roman"/>
          <w:sz w:val="24"/>
          <w:szCs w:val="24"/>
        </w:rPr>
      </w:pPr>
    </w:p>
    <w:p w14:paraId="57F76A3C">
      <w:pPr>
        <w:pStyle w:val="9"/>
        <w:numPr>
          <w:ilvl w:val="1"/>
          <w:numId w:val="1"/>
        </w:numPr>
        <w:tabs>
          <w:tab w:val="left" w:pos="415"/>
        </w:tabs>
        <w:spacing w:before="217" w:after="0" w:line="240" w:lineRule="auto"/>
        <w:ind w:left="415" w:right="0" w:hanging="415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bookmarkStart w:id="17" w:name="3.4. Диаграмма активностей (Оформление з"/>
      <w:bookmarkEnd w:id="17"/>
      <w:r>
        <w:rPr>
          <w:rFonts w:hint="default" w:ascii="Times New Roman" w:hAnsi="Times New Roman" w:cs="Times New Roman"/>
          <w:b/>
          <w:sz w:val="24"/>
          <w:szCs w:val="24"/>
        </w:rPr>
        <w:t>Диаграмма</w:t>
      </w:r>
      <w:r>
        <w:rPr>
          <w:rFonts w:hint="default" w:ascii="Times New Roman" w:hAnsi="Times New Roman" w:cs="Times New Roman"/>
          <w:b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активностей</w:t>
      </w:r>
      <w:r>
        <w:rPr>
          <w:rFonts w:hint="default" w:ascii="Times New Roman" w:hAnsi="Times New Roman" w:cs="Times New Roman"/>
          <w:b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(Оформление</w:t>
      </w:r>
      <w:r>
        <w:rPr>
          <w:rFonts w:hint="default" w:ascii="Times New Roman" w:hAnsi="Times New Roman" w:cs="Times New Roman"/>
          <w:b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заказа)</w:t>
      </w:r>
    </w:p>
    <w:p w14:paraId="029658A3">
      <w:pPr>
        <w:pStyle w:val="6"/>
        <w:spacing w:before="2"/>
        <w:rPr>
          <w:rFonts w:hint="default" w:ascii="Times New Roman" w:hAnsi="Times New Roman" w:cs="Times New Roman"/>
          <w:b/>
          <w:sz w:val="24"/>
          <w:szCs w:val="24"/>
        </w:rPr>
      </w:pPr>
    </w:p>
    <w:p w14:paraId="3D21E040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@startuml</w:t>
      </w:r>
    </w:p>
    <w:p w14:paraId="0AC2C6B2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start</w:t>
      </w:r>
    </w:p>
    <w:p w14:paraId="04A5CE12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:Выбор товаров;</w:t>
      </w:r>
    </w:p>
    <w:p w14:paraId="639804F4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:Формирование корзины;</w:t>
      </w:r>
    </w:p>
    <w:p w14:paraId="00521CA5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if (Авторизован?) then (Да)</w:t>
      </w:r>
    </w:p>
    <w:p w14:paraId="3FF11651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else (Нет)</w:t>
      </w:r>
    </w:p>
    <w:p w14:paraId="15EA6369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:Регистрация/Вход;</w:t>
      </w:r>
    </w:p>
    <w:p w14:paraId="2B32F063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endif</w:t>
      </w:r>
    </w:p>
    <w:p w14:paraId="4BBC3AC8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:Ввод адреса/выбор доставки;</w:t>
      </w:r>
    </w:p>
    <w:p w14:paraId="43DE3D58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:Проверка остатков/цен;</w:t>
      </w:r>
    </w:p>
    <w:p w14:paraId="135FB4A1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if (Доступно?) then (Да)</w:t>
      </w:r>
    </w:p>
    <w:p w14:paraId="5E514BE8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:Создание заказа (PendingPayment);</w:t>
      </w:r>
    </w:p>
    <w:p w14:paraId="028C75B4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:Инициация платежа;</w:t>
      </w:r>
    </w:p>
    <w:p w14:paraId="224556F7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if (Оплата успешна?) then (Да)</w:t>
      </w:r>
    </w:p>
    <w:p w14:paraId="27CE0636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:Статус = Paid;</w:t>
      </w:r>
    </w:p>
    <w:p w14:paraId="15CDA8BF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:Создать отгрузку;</w:t>
      </w:r>
    </w:p>
    <w:p w14:paraId="146080E4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:Уведомить клиента;</w:t>
      </w:r>
    </w:p>
    <w:p w14:paraId="5B7D95D5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else (Нет)</w:t>
      </w:r>
    </w:p>
    <w:p w14:paraId="4D2A155B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:Отмена/повтор платежа;</w:t>
      </w:r>
    </w:p>
    <w:p w14:paraId="09735A15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endif</w:t>
      </w:r>
    </w:p>
    <w:p w14:paraId="12A1CDE5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else (Нет)</w:t>
      </w:r>
    </w:p>
    <w:p w14:paraId="27902DBA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:Сообщение об ошибке/обновить корзину;</w:t>
      </w:r>
    </w:p>
    <w:p w14:paraId="10AAA226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endif</w:t>
      </w:r>
    </w:p>
    <w:p w14:paraId="251E2091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stop</w:t>
      </w:r>
    </w:p>
    <w:p w14:paraId="7560D6E3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@enduml</w:t>
      </w:r>
    </w:p>
    <w:p w14:paraId="08EE4B34">
      <w:pPr>
        <w:pStyle w:val="6"/>
        <w:spacing w:before="34"/>
        <w:rPr>
          <w:rFonts w:hint="default" w:ascii="Times New Roman" w:hAnsi="Times New Roman" w:cs="Times New Roman"/>
          <w:b/>
          <w:sz w:val="24"/>
          <w:szCs w:val="24"/>
        </w:rPr>
      </w:pPr>
    </w:p>
    <w:p w14:paraId="610BD773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</w:rPr>
        <w:sectPr>
          <w:pgSz w:w="11910" w:h="16840"/>
          <w:pgMar w:top="142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61025" cy="3783965"/>
            <wp:effectExtent l="0" t="0" r="3175" b="635"/>
            <wp:docPr id="7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9C3A">
      <w:pPr>
        <w:pStyle w:val="2"/>
        <w:numPr>
          <w:ilvl w:val="0"/>
          <w:numId w:val="1"/>
        </w:numPr>
        <w:tabs>
          <w:tab w:val="left" w:pos="301"/>
        </w:tabs>
        <w:spacing w:before="99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8" w:name="4. Нефункциональные требования (выдержка"/>
      <w:bookmarkEnd w:id="18"/>
      <w:r>
        <w:rPr>
          <w:rFonts w:hint="default" w:ascii="Times New Roman" w:hAnsi="Times New Roman" w:cs="Times New Roman"/>
          <w:sz w:val="24"/>
          <w:szCs w:val="24"/>
        </w:rPr>
        <w:t>Нефункциональные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требования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(выдержка)</w:t>
      </w:r>
    </w:p>
    <w:p w14:paraId="65F9E049">
      <w:pPr>
        <w:pStyle w:val="9"/>
        <w:numPr>
          <w:ilvl w:val="0"/>
          <w:numId w:val="5"/>
        </w:numPr>
        <w:tabs>
          <w:tab w:val="left" w:pos="598"/>
          <w:tab w:val="left" w:pos="600"/>
        </w:tabs>
        <w:spacing w:before="276" w:after="0" w:line="235" w:lineRule="auto"/>
        <w:ind w:left="600" w:right="632" w:hanging="115"/>
        <w:jc w:val="left"/>
        <w:rPr>
          <w:rFonts w:hint="default" w:ascii="Times New Roman" w:hAnsi="Times New Roman" w:cs="Times New Roman"/>
          <w:position w:val="1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Производительность: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≤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300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мс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p95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для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чтения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каталога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при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N≤100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одновременных пользователей; очереди для фоновых задач (почта, трекинг).</w:t>
      </w:r>
    </w:p>
    <w:p w14:paraId="4339B6D1">
      <w:pPr>
        <w:pStyle w:val="9"/>
        <w:numPr>
          <w:ilvl w:val="0"/>
          <w:numId w:val="5"/>
        </w:numPr>
        <w:tabs>
          <w:tab w:val="left" w:pos="599"/>
        </w:tabs>
        <w:spacing w:before="0" w:after="0" w:line="269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3432810</wp:posOffset>
                </wp:positionH>
                <wp:positionV relativeFrom="paragraph">
                  <wp:posOffset>148590</wp:posOffset>
                </wp:positionV>
                <wp:extent cx="943610" cy="245745"/>
                <wp:effectExtent l="0" t="0" r="8890" b="825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610" cy="245745"/>
                          <a:chOff x="0" y="0"/>
                          <a:chExt cx="987425" cy="209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87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09550">
                                <a:moveTo>
                                  <a:pt x="94883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35" y="0"/>
                                </a:lnTo>
                                <a:lnTo>
                                  <a:pt x="963628" y="3006"/>
                                </a:lnTo>
                                <a:lnTo>
                                  <a:pt x="9732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73276" y="200025"/>
                                </a:lnTo>
                                <a:lnTo>
                                  <a:pt x="963628" y="206543"/>
                                </a:lnTo>
                                <a:lnTo>
                                  <a:pt x="948835" y="209550"/>
                                </a:lnTo>
                                <a:close/>
                              </a:path>
                              <a:path w="987425" h="209550">
                                <a:moveTo>
                                  <a:pt x="973276" y="200025"/>
                                </a:moveTo>
                                <a:lnTo>
                                  <a:pt x="948835" y="200025"/>
                                </a:lnTo>
                                <a:lnTo>
                                  <a:pt x="959930" y="197770"/>
                                </a:lnTo>
                                <a:lnTo>
                                  <a:pt x="969016" y="191631"/>
                                </a:lnTo>
                                <a:lnTo>
                                  <a:pt x="975155" y="182545"/>
                                </a:lnTo>
                                <a:lnTo>
                                  <a:pt x="977410" y="171450"/>
                                </a:lnTo>
                                <a:lnTo>
                                  <a:pt x="977410" y="38100"/>
                                </a:lnTo>
                                <a:lnTo>
                                  <a:pt x="975155" y="27004"/>
                                </a:lnTo>
                                <a:lnTo>
                                  <a:pt x="969016" y="17918"/>
                                </a:lnTo>
                                <a:lnTo>
                                  <a:pt x="959930" y="11779"/>
                                </a:lnTo>
                                <a:lnTo>
                                  <a:pt x="948835" y="9525"/>
                                </a:lnTo>
                                <a:lnTo>
                                  <a:pt x="973276" y="9525"/>
                                </a:lnTo>
                                <a:lnTo>
                                  <a:pt x="975743" y="11191"/>
                                </a:lnTo>
                                <a:lnTo>
                                  <a:pt x="983928" y="23306"/>
                                </a:lnTo>
                                <a:lnTo>
                                  <a:pt x="986935" y="38100"/>
                                </a:lnTo>
                                <a:lnTo>
                                  <a:pt x="986935" y="171450"/>
                                </a:lnTo>
                                <a:lnTo>
                                  <a:pt x="983928" y="186243"/>
                                </a:lnTo>
                                <a:lnTo>
                                  <a:pt x="975743" y="198358"/>
                                </a:lnTo>
                                <a:lnTo>
                                  <a:pt x="97327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6226" y="0"/>
                            <a:ext cx="931199" cy="19709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7DC6B">
                              <w:pPr>
                                <w:spacing w:before="55"/>
                                <w:ind w:right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bcrypt/argon2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26" o:spt="203" style="position:absolute;left:0pt;margin-left:270.3pt;margin-top:11.7pt;height:19.35pt;width:74.3pt;mso-position-horizontal-relative:page;z-index:251661312;mso-width-relative:page;mso-height-relative:page;" coordsize="987425,209550" o:gfxdata="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N4vMl/aAAAACQEAAA8AAAAAAAAAAQAgAAAAIgAAAGRycy9kb3ducmV2LnhtbFBLAQIUABQA&#10;AAAIAIdO4kD7FCZQKAQAABIPAAAOAAAAAAAAAAEAIAAAACkBAABkcnMvZTJvRG9jLnhtbFBLBQYA&#10;AAAABgAGAFkBAADDBwAAAAA=&#10;">
                <o:lock v:ext="edit" aspectratio="f"/>
                <v:shape id="Graphic 41" o:spid="_x0000_s1026" o:spt="100" style="position:absolute;left:0;top:0;height:209550;width:987425;" fillcolor="#BABABA" filled="t" stroked="f" coordsize="987425,209550" o:gfxdata="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jA0i8AAAA&#10;2wAAAA8AAAAAAAAAAQAgAAAAIgAAAGRycy9kb3ducmV2LnhtbFBLAQIUABQAAAAIAIdO4kAzLwWe&#10;OwAAADkAAAAQAAAAAAAAAAEAIAAAAAsBAABkcnMvc2hhcGV4bWwueG1sUEsFBgAAAAAGAAYAWwEA&#10;ALUDAAAAAA==&#10;" path="m948835,209550l38100,209550,23306,206543,11191,198358,3006,186243,0,171450,0,38100,3006,23306,11191,11191,23306,3006,38100,0,948835,0,963628,3006,973276,9525,38100,9525,27004,11779,17918,17918,11779,27004,9525,38100,9525,171450,11779,182545,17918,191631,27004,197770,38100,200025,973276,200025,963628,206543,948835,209550xem973276,200025l948835,200025,959930,197770,969016,191631,975155,182545,977410,171450,977410,38100,975155,27004,969016,17918,959930,11779,948835,9525,973276,9525,975743,11191,983928,23306,986935,38100,986935,171450,983928,186243,975743,198358,973276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56226;top:0;height:197096;width:931199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7DC6B">
                        <w:pPr>
                          <w:spacing w:before="55"/>
                          <w:ind w:right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bcrypt/argon2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4473575</wp:posOffset>
                </wp:positionH>
                <wp:positionV relativeFrom="paragraph">
                  <wp:posOffset>148590</wp:posOffset>
                </wp:positionV>
                <wp:extent cx="644525" cy="2095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" cy="209550"/>
                          <a:chOff x="0" y="0"/>
                          <a:chExt cx="644525" cy="2095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4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09550">
                                <a:moveTo>
                                  <a:pt x="60587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5879" y="0"/>
                                </a:lnTo>
                                <a:lnTo>
                                  <a:pt x="620672" y="3006"/>
                                </a:lnTo>
                                <a:lnTo>
                                  <a:pt x="63032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30320" y="200025"/>
                                </a:lnTo>
                                <a:lnTo>
                                  <a:pt x="620672" y="206543"/>
                                </a:lnTo>
                                <a:lnTo>
                                  <a:pt x="605879" y="209550"/>
                                </a:lnTo>
                                <a:close/>
                              </a:path>
                              <a:path w="644525" h="209550">
                                <a:moveTo>
                                  <a:pt x="630320" y="200025"/>
                                </a:moveTo>
                                <a:lnTo>
                                  <a:pt x="605879" y="200025"/>
                                </a:lnTo>
                                <a:lnTo>
                                  <a:pt x="616974" y="197770"/>
                                </a:lnTo>
                                <a:lnTo>
                                  <a:pt x="626060" y="191631"/>
                                </a:lnTo>
                                <a:lnTo>
                                  <a:pt x="632199" y="182545"/>
                                </a:lnTo>
                                <a:lnTo>
                                  <a:pt x="634454" y="171450"/>
                                </a:lnTo>
                                <a:lnTo>
                                  <a:pt x="634454" y="38100"/>
                                </a:lnTo>
                                <a:lnTo>
                                  <a:pt x="632199" y="27004"/>
                                </a:lnTo>
                                <a:lnTo>
                                  <a:pt x="626060" y="17918"/>
                                </a:lnTo>
                                <a:lnTo>
                                  <a:pt x="616974" y="11779"/>
                                </a:lnTo>
                                <a:lnTo>
                                  <a:pt x="605879" y="9525"/>
                                </a:lnTo>
                                <a:lnTo>
                                  <a:pt x="630320" y="9525"/>
                                </a:lnTo>
                                <a:lnTo>
                                  <a:pt x="632787" y="11191"/>
                                </a:lnTo>
                                <a:lnTo>
                                  <a:pt x="640972" y="23306"/>
                                </a:lnTo>
                                <a:lnTo>
                                  <a:pt x="643979" y="38100"/>
                                </a:lnTo>
                                <a:lnTo>
                                  <a:pt x="643979" y="171450"/>
                                </a:lnTo>
                                <a:lnTo>
                                  <a:pt x="640972" y="186243"/>
                                </a:lnTo>
                                <a:lnTo>
                                  <a:pt x="632787" y="198358"/>
                                </a:lnTo>
                                <a:lnTo>
                                  <a:pt x="63032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0F2C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TLS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5"/>
                                  <w:sz w:val="18"/>
                                </w:rPr>
                                <w:t>1.2+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52.25pt;margin-top:11.7pt;height:16.5pt;width:50.75pt;mso-position-horizontal-relative:page;z-index:251662336;mso-width-relative:page;mso-height-relative:page;" coordsize="644525,209550" o:gfxdata="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5uoL9NoAAAAJAQAADwAAAAAAAAABACAAAAAiAAAA&#10;ZHJzL2Rvd25yZXYueG1sUEsBAhQAFAAAAAgAh07iQECSpfAGBAAADg8AAA4AAAAAAAAAAQAgAAAA&#10;KQEAAGRycy9lMm9Eb2MueG1sUEsFBgAAAAAGAAYAWQEAAKEHAAAAAA==&#10;">
                <o:lock v:ext="edit" aspectratio="f"/>
                <v:shape id="Graphic 44" o:spid="_x0000_s1026" o:spt="100" style="position:absolute;left:0;top:0;height:209550;width:644525;" fillcolor="#BABABA" filled="t" stroked="f" coordsize="644525,209550" o:gfxdata="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hcATvQAA&#10;ANsAAAAPAAAAAAAAAAEAIAAAACIAAABkcnMvZG93bnJldi54bWxQSwECFAAUAAAACACHTuJAMy8F&#10;njsAAAA5AAAAEAAAAAAAAAABACAAAAAMAQAAZHJzL3NoYXBleG1sLnhtbFBLBQYAAAAABgAGAFsB&#10;AAC2AwAAAAA=&#10;" path="m605879,209550l38100,209550,23306,206543,11191,198358,3006,186243,0,171450,0,38100,3006,23306,11191,11191,23306,3006,38100,0,605879,0,620672,3006,630320,9525,38100,9525,27004,11779,17918,17918,11779,27004,9525,38100,9525,171450,11779,182545,17918,191631,27004,197770,38100,200025,630320,200025,620672,206543,605879,209550xem630320,200025l605879,200025,616974,197770,626060,191631,632199,182545,634454,171450,634454,38100,632199,27004,626060,17918,616974,11779,605879,9525,630320,9525,632787,11191,640972,23306,643979,38100,643979,171450,640972,186243,632787,198358,630320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0;top:0;height:209550;width:64452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CF0F2C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TLS</w:t>
                        </w:r>
                        <w:r>
                          <w:rPr>
                            <w:rFonts w:ascii="Roboto Bk"/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5"/>
                            <w:sz w:val="18"/>
                          </w:rPr>
                          <w:t>1.2+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Надёжность:</w:t>
      </w:r>
      <w:r>
        <w:rPr>
          <w:rFonts w:hint="default" w:ascii="Times New Roman" w:hAnsi="Times New Roman" w:cs="Times New Roman"/>
          <w:b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идемпотентность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операций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оплаты/возврата;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retry‑механизмы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webhook’ов.</w:t>
      </w:r>
    </w:p>
    <w:p w14:paraId="21C9EB2B">
      <w:pPr>
        <w:pStyle w:val="9"/>
        <w:spacing w:after="0" w:line="269" w:lineRule="exact"/>
        <w:jc w:val="left"/>
        <w:rPr>
          <w:rFonts w:hint="default" w:ascii="Times New Roman" w:hAnsi="Times New Roman" w:cs="Times New Roman"/>
          <w:sz w:val="24"/>
          <w:szCs w:val="24"/>
        </w:rPr>
        <w:sectPr>
          <w:pgSz w:w="11910" w:h="16840"/>
          <w:pgMar w:top="1360" w:right="1417" w:bottom="840" w:left="1559" w:header="0" w:footer="643" w:gutter="0"/>
          <w:cols w:space="720" w:num="1"/>
        </w:sectPr>
      </w:pPr>
    </w:p>
    <w:p w14:paraId="603C5EF6">
      <w:pPr>
        <w:pStyle w:val="9"/>
        <w:numPr>
          <w:ilvl w:val="0"/>
          <w:numId w:val="5"/>
        </w:numPr>
        <w:tabs>
          <w:tab w:val="left" w:pos="599"/>
        </w:tabs>
        <w:spacing w:before="0" w:after="0" w:line="272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Безопасность: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хранение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пароля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по</w:t>
      </w:r>
    </w:p>
    <w:p w14:paraId="197C3678">
      <w:pPr>
        <w:pStyle w:val="6"/>
        <w:spacing w:before="1" w:line="275" w:lineRule="exact"/>
        <w:ind w:left="6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DSS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responsibility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split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провайдером;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RBAC.</w:t>
      </w:r>
    </w:p>
    <w:p w14:paraId="185478A1">
      <w:pPr>
        <w:spacing w:before="0" w:line="272" w:lineRule="exact"/>
        <w:ind w:left="0" w:right="38" w:firstLine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;</w:t>
      </w:r>
    </w:p>
    <w:p w14:paraId="13C25932">
      <w:pPr>
        <w:pStyle w:val="6"/>
        <w:spacing w:line="272" w:lineRule="exact"/>
        <w:ind w:left="48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;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маскирование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PAN,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PCI</w:t>
      </w:r>
    </w:p>
    <w:p w14:paraId="296E682D">
      <w:pPr>
        <w:pStyle w:val="6"/>
        <w:spacing w:after="0" w:line="272" w:lineRule="exac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10" w:h="16840"/>
          <w:pgMar w:top="1600" w:right="1417" w:bottom="840" w:left="1559" w:header="0" w:footer="643" w:gutter="0"/>
          <w:cols w:equalWidth="0" w:num="3">
            <w:col w:w="4537" w:space="368"/>
            <w:col w:w="575" w:space="534"/>
            <w:col w:w="2920"/>
          </w:cols>
        </w:sectPr>
      </w:pPr>
    </w:p>
    <w:p w14:paraId="02949FA9">
      <w:pPr>
        <w:pStyle w:val="9"/>
        <w:numPr>
          <w:ilvl w:val="0"/>
          <w:numId w:val="5"/>
        </w:numPr>
        <w:tabs>
          <w:tab w:val="left" w:pos="598"/>
          <w:tab w:val="left" w:pos="600"/>
        </w:tabs>
        <w:spacing w:before="0" w:after="0" w:line="235" w:lineRule="auto"/>
        <w:ind w:left="600" w:right="340" w:hanging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Масштабируемость: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отделение каталога (read‑реплики), кэширование (CDN/HTTP‑cache, </w:t>
      </w:r>
      <w:r>
        <w:rPr>
          <w:rFonts w:hint="default" w:ascii="Times New Roman" w:hAnsi="Times New Roman" w:cs="Times New Roman"/>
          <w:sz w:val="24"/>
          <w:szCs w:val="24"/>
        </w:rPr>
        <w:t>Redis), event‑driven для инвентаризации.</w:t>
      </w:r>
    </w:p>
    <w:p w14:paraId="470C8D61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78pt;margin-top:14.3pt;height:0.75pt;width:439.3pt;mso-position-horizontal-relative:page;mso-wrap-distance-bottom:0pt;mso-wrap-distance-top:0pt;z-index:-251642880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7IOdrWAAAA&#10;CgEAAA8AAAAAAAAAAQAgAAAAIgAAAGRycy9kb3ducmV2LnhtbFBLAQIUABQAAAAIAIdO4kBJcSN8&#10;HwIAAOEEAAAOAAAAAAAAAAEAIAAAACUBAABkcnMvZTJvRG9jLnhtbFBLBQYAAAAABgAGAFkBAAC2&#10;BQAAAAA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156079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5B5CCDA3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19" w:name="5. Интерфейсы и интеграции"/>
      <w:bookmarkEnd w:id="19"/>
      <w:r>
        <w:rPr>
          <w:rFonts w:hint="default" w:ascii="Times New Roman" w:hAnsi="Times New Roman" w:cs="Times New Roman"/>
          <w:sz w:val="24"/>
          <w:szCs w:val="24"/>
        </w:rPr>
        <w:t>Интерфейсы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интеграции</w:t>
      </w:r>
    </w:p>
    <w:p w14:paraId="07DED54E">
      <w:pPr>
        <w:pStyle w:val="6"/>
        <w:spacing w:before="56"/>
        <w:rPr>
          <w:rFonts w:hint="default" w:ascii="Times New Roman" w:hAnsi="Times New Roman" w:cs="Times New Roman"/>
          <w:b/>
          <w:sz w:val="24"/>
          <w:szCs w:val="24"/>
        </w:rPr>
      </w:pPr>
    </w:p>
    <w:p w14:paraId="071468A5">
      <w:pPr>
        <w:pStyle w:val="9"/>
        <w:numPr>
          <w:ilvl w:val="0"/>
          <w:numId w:val="6"/>
        </w:numPr>
        <w:tabs>
          <w:tab w:val="left" w:pos="599"/>
          <w:tab w:val="left" w:pos="6354"/>
          <w:tab w:val="left" w:pos="8327"/>
        </w:tabs>
        <w:spacing w:before="0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3763010</wp:posOffset>
                </wp:positionH>
                <wp:positionV relativeFrom="paragraph">
                  <wp:posOffset>-17780</wp:posOffset>
                </wp:positionV>
                <wp:extent cx="1261745" cy="20955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1745" cy="209550"/>
                          <a:chOff x="0" y="0"/>
                          <a:chExt cx="1261745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617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209550">
                                <a:moveTo>
                                  <a:pt x="122319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23199" y="0"/>
                                </a:lnTo>
                                <a:lnTo>
                                  <a:pt x="1237993" y="3006"/>
                                </a:lnTo>
                                <a:lnTo>
                                  <a:pt x="12476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247640" y="200025"/>
                                </a:lnTo>
                                <a:lnTo>
                                  <a:pt x="1237993" y="206543"/>
                                </a:lnTo>
                                <a:lnTo>
                                  <a:pt x="1223199" y="209550"/>
                                </a:lnTo>
                                <a:close/>
                              </a:path>
                              <a:path w="1261745" h="209550">
                                <a:moveTo>
                                  <a:pt x="1247640" y="200025"/>
                                </a:moveTo>
                                <a:lnTo>
                                  <a:pt x="1223199" y="200025"/>
                                </a:lnTo>
                                <a:lnTo>
                                  <a:pt x="1234294" y="197770"/>
                                </a:lnTo>
                                <a:lnTo>
                                  <a:pt x="1243380" y="191631"/>
                                </a:lnTo>
                                <a:lnTo>
                                  <a:pt x="1249520" y="182545"/>
                                </a:lnTo>
                                <a:lnTo>
                                  <a:pt x="1251774" y="171450"/>
                                </a:lnTo>
                                <a:lnTo>
                                  <a:pt x="1251774" y="38100"/>
                                </a:lnTo>
                                <a:lnTo>
                                  <a:pt x="1249520" y="27004"/>
                                </a:lnTo>
                                <a:lnTo>
                                  <a:pt x="1243380" y="17918"/>
                                </a:lnTo>
                                <a:lnTo>
                                  <a:pt x="1234294" y="11779"/>
                                </a:lnTo>
                                <a:lnTo>
                                  <a:pt x="1223199" y="9525"/>
                                </a:lnTo>
                                <a:lnTo>
                                  <a:pt x="1247640" y="9525"/>
                                </a:lnTo>
                                <a:lnTo>
                                  <a:pt x="1250107" y="11191"/>
                                </a:lnTo>
                                <a:lnTo>
                                  <a:pt x="1258293" y="23306"/>
                                </a:lnTo>
                                <a:lnTo>
                                  <a:pt x="1261299" y="38100"/>
                                </a:lnTo>
                                <a:lnTo>
                                  <a:pt x="1261299" y="171450"/>
                                </a:lnTo>
                                <a:lnTo>
                                  <a:pt x="1258293" y="186243"/>
                                </a:lnTo>
                                <a:lnTo>
                                  <a:pt x="1250107" y="198358"/>
                                </a:lnTo>
                                <a:lnTo>
                                  <a:pt x="124764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2617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6C0EA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payment.initiated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6" o:spt="203" style="position:absolute;left:0pt;margin-left:296.3pt;margin-top:-1.4pt;height:16.5pt;width:99.35pt;mso-position-horizontal-relative:page;z-index:-251649024;mso-width-relative:page;mso-height-relative:page;" coordsize="1261745,209550" o:gfxdata="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HfuK9TaAAAACQEAAA8AAAAAAAAA&#10;AQAgAAAAIgAAAGRycy9kb3ducmV2LnhtbFBLAQIUABQAAAAIAIdO4kAdmvIYEAQAAC4PAAAOAAAA&#10;AAAAAAEAIAAAACkBAABkcnMvZTJvRG9jLnhtbFBLBQYAAAAABgAGAFkBAACrBwAAAAA=&#10;">
                <o:lock v:ext="edit" aspectratio="f"/>
                <v:shape id="Graphic 48" o:spid="_x0000_s1026" o:spt="100" style="position:absolute;left:0;top:0;height:209550;width:1261745;" fillcolor="#BABABA" filled="t" stroked="f" coordsize="1261745,209550" o:gfxdata="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votqugAAANsA&#10;AAAPAAAAAAAAAAEAIAAAACIAAABkcnMvZG93bnJldi54bWxQSwECFAAUAAAACACHTuJAMy8FnjsA&#10;AAA5AAAAEAAAAAAAAAABACAAAAAJAQAAZHJzL3NoYXBleG1sLnhtbFBLBQYAAAAABgAGAFsBAACz&#10;AwAAAAA=&#10;" path="m1223199,209550l38100,209550,23306,206543,11191,198358,3006,186243,0,171450,0,38100,3006,23306,11191,11191,23306,3006,38100,0,1223199,0,1237993,3006,1247640,9525,38100,9525,27004,11779,17918,17918,11779,27004,9525,38100,9525,171450,11779,182545,17918,191631,27004,197770,38100,200025,1247640,200025,1237993,206543,1223199,209550xem1247640,200025l1223199,200025,1234294,197770,1243380,191631,1249520,182545,1251774,171450,1251774,38100,1249520,27004,1243380,17918,1234294,11779,1223199,9525,1247640,9525,1250107,11191,1258293,23306,1261299,38100,1261299,171450,1258293,186243,1250107,198358,1247640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209550;width:126174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6C0EA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payment.initiated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5085080</wp:posOffset>
                </wp:positionH>
                <wp:positionV relativeFrom="paragraph">
                  <wp:posOffset>-17780</wp:posOffset>
                </wp:positionV>
                <wp:extent cx="1193165" cy="20955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165" cy="209550"/>
                          <a:chOff x="0" y="0"/>
                          <a:chExt cx="1193165" cy="2095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FDFDC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payment.captured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o:spt="203" style="position:absolute;left:0pt;margin-left:400.4pt;margin-top:-1.4pt;height:16.5pt;width:93.95pt;mso-position-horizontal-relative:page;z-index:-251648000;mso-width-relative:page;mso-height-relative:page;" coordsize="1193165,209550" o:gfxdata="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IUjf1zaAAAACQEAAA8AAAAAAAAAAQAgAAAAIgAA&#10;AGRycy9kb3ducmV2LnhtbFBLAQIUABQAAAAIAIdO4kD6UEaOBwQAAC4PAAAOAAAAAAAAAAEAIAAA&#10;ACkBAABkcnMvZTJvRG9jLnhtbFBLBQYAAAAABgAGAFkBAACiBwAAAAA=&#10;">
                <o:lock v:ext="edit" aspectratio="f"/>
                <v:shape id="Graphic 51" o:spid="_x0000_s1026" o:spt="100" style="position:absolute;left:0;top:0;height:209550;width:1193165;" fillcolor="#BABABA" filled="t" stroked="f" coordsize="1193165,209550" o:gfxdata="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TR1L4A&#10;AADbAAAADwAAAAAAAAABACAAAAAiAAAAZHJzL2Rvd25yZXYueG1sUEsBAhQAFAAAAAgAh07iQDMv&#10;BZ47AAAAOQAAABAAAAAAAAAAAQAgAAAADQEAAGRycy9zaGFwZXhtbC54bWxQSwUGAAAAAAYABgBb&#10;AQAAtwMAAAAA&#10;" path="m1154608,209550l38100,209550,23306,206543,11191,198358,3006,186243,0,171450,0,38100,3006,23306,11191,11191,23306,3006,38100,0,1154608,0,1169402,3006,1179049,9525,38100,9525,27004,11779,17918,17918,11779,27004,9525,38100,9525,171450,11779,182545,17918,191631,27004,197770,38100,200025,1179049,200025,1169402,206543,1154608,209550xem1179049,200025l1154608,200025,1165703,197770,1174789,191631,1180928,182545,1183183,171450,1183183,38100,1180928,27004,1174789,17918,1165703,11779,1154608,9525,1179049,9525,1181516,11191,1189702,23306,1192708,38100,1192708,171450,1189702,186243,1181516,198358,1179049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209550;width:119316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CFDFDC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payment.captured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158115</wp:posOffset>
                </wp:positionV>
                <wp:extent cx="1056005" cy="209550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209550"/>
                          <a:chOff x="0" y="0"/>
                          <a:chExt cx="1056005" cy="2095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6" y="0"/>
                                </a:lnTo>
                                <a:lnTo>
                                  <a:pt x="1032219" y="3006"/>
                                </a:lnTo>
                                <a:lnTo>
                                  <a:pt x="10418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7" y="200025"/>
                                </a:lnTo>
                                <a:lnTo>
                                  <a:pt x="1032219" y="206543"/>
                                </a:lnTo>
                                <a:lnTo>
                                  <a:pt x="1017426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7" y="200025"/>
                                </a:moveTo>
                                <a:lnTo>
                                  <a:pt x="1017426" y="200025"/>
                                </a:lnTo>
                                <a:lnTo>
                                  <a:pt x="1028521" y="197770"/>
                                </a:lnTo>
                                <a:lnTo>
                                  <a:pt x="1037607" y="191631"/>
                                </a:lnTo>
                                <a:lnTo>
                                  <a:pt x="1043746" y="182545"/>
                                </a:lnTo>
                                <a:lnTo>
                                  <a:pt x="1046001" y="171450"/>
                                </a:lnTo>
                                <a:lnTo>
                                  <a:pt x="1046001" y="38100"/>
                                </a:lnTo>
                                <a:lnTo>
                                  <a:pt x="1043746" y="27004"/>
                                </a:lnTo>
                                <a:lnTo>
                                  <a:pt x="1037607" y="17918"/>
                                </a:lnTo>
                                <a:lnTo>
                                  <a:pt x="1028521" y="11779"/>
                                </a:lnTo>
                                <a:lnTo>
                                  <a:pt x="1017426" y="9525"/>
                                </a:lnTo>
                                <a:lnTo>
                                  <a:pt x="1041867" y="9525"/>
                                </a:lnTo>
                                <a:lnTo>
                                  <a:pt x="1044334" y="11191"/>
                                </a:lnTo>
                                <a:lnTo>
                                  <a:pt x="1052519" y="23306"/>
                                </a:lnTo>
                                <a:lnTo>
                                  <a:pt x="1055526" y="38100"/>
                                </a:lnTo>
                                <a:lnTo>
                                  <a:pt x="1055526" y="171450"/>
                                </a:lnTo>
                                <a:lnTo>
                                  <a:pt x="1052519" y="186243"/>
                                </a:lnTo>
                                <a:lnTo>
                                  <a:pt x="1044334" y="198358"/>
                                </a:lnTo>
                                <a:lnTo>
                                  <a:pt x="104186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E2B30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payment.failed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108pt;margin-top:12.45pt;height:16.5pt;width:83.15pt;mso-position-horizontal-relative:page;z-index:251663360;mso-width-relative:page;mso-height-relative:page;" coordsize="1056005,209550" o:gfxdata="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cAZNXtsAAAAJAQAADwAAAAAA&#10;AAABACAAAAAiAAAAZHJzL2Rvd25yZXYueG1sUEsBAhQAFAAAAAgAh07iQBhsZpERBAAALg8AAA4A&#10;AAAAAAAAAQAgAAAAKgEAAGRycy9lMm9Eb2MueG1sUEsFBgAAAAAGAAYAWQEAAK0HAAAAAA==&#10;">
                <o:lock v:ext="edit" aspectratio="f"/>
                <v:shape id="Graphic 54" o:spid="_x0000_s1026" o:spt="100" style="position:absolute;left:0;top:0;height:209550;width:1056005;" fillcolor="#BABABA" filled="t" stroked="f" coordsize="1056005,209550" o:gfxdata="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7zwN&#10;wAAAANsAAAAPAAAAAAAAAAEAIAAAACIAAABkcnMvZG93bnJldi54bWxQSwECFAAUAAAACACHTuJA&#10;My8FnjsAAAA5AAAAEAAAAAAAAAABACAAAAAPAQAAZHJzL3NoYXBleG1sLnhtbFBLBQYAAAAABgAG&#10;AFsBAAC5AwAAAAA=&#10;" path="m1017426,209550l38100,209550,23306,206543,11191,198358,3006,186243,0,171450,0,38100,3006,23306,11191,11191,23306,3006,38100,0,1017426,0,1032219,3006,1041867,9525,38100,9525,27004,11779,17918,17918,11779,27004,9525,38100,9525,171450,11779,182545,17918,191631,27004,197770,38100,200025,1041867,200025,1032219,206543,1017426,209550xem1041867,200025l1017426,200025,1028521,197770,1037607,191631,1043746,182545,1046001,171450,1046001,38100,1043746,27004,1037607,17918,1028521,11779,1017426,9525,1041867,9525,1044334,11191,1052519,23306,1055526,38100,1055526,171450,1052519,186243,1044334,198358,1041867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209550;width:1056005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AE2B30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payment.failed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2487295</wp:posOffset>
                </wp:positionH>
                <wp:positionV relativeFrom="paragraph">
                  <wp:posOffset>158115</wp:posOffset>
                </wp:positionV>
                <wp:extent cx="1193165" cy="209550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165" cy="209550"/>
                          <a:chOff x="0" y="0"/>
                          <a:chExt cx="1193165" cy="2095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24B79"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refund.succeeded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195.85pt;margin-top:12.45pt;height:16.5pt;width:93.95pt;mso-position-horizontal-relative:page;z-index:-251646976;mso-width-relative:page;mso-height-relative:page;" coordsize="1193165,209550" o:gfxdata="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KO4BqDZAAAACQEAAA8AAAAAAAAAAQAg&#10;AAAAIgAAAGRycy9kb3ducmV2LnhtbFBLAQIUABQAAAAIAIdO4kAxNpizDgQAAC4PAAAOAAAAAAAA&#10;AAEAIAAAACgBAABkcnMvZTJvRG9jLnhtbFBLBQYAAAAABgAGAFkBAACoBwAAAAA=&#10;">
                <o:lock v:ext="edit" aspectratio="f"/>
                <v:shape id="Graphic 57" o:spid="_x0000_s1026" o:spt="100" style="position:absolute;left:0;top:0;height:209550;width:1193165;" fillcolor="#BABABA" filled="t" stroked="f" coordsize="1193165,209550" o:gfxdata="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HsO74A&#10;AADbAAAADwAAAAAAAAABACAAAAAiAAAAZHJzL2Rvd25yZXYueG1sUEsBAhQAFAAAAAgAh07iQDMv&#10;BZ47AAAAOQAAABAAAAAAAAAAAQAgAAAADQEAAGRycy9zaGFwZXhtbC54bWxQSwUGAAAAAAYABgBb&#10;AQAAtwMAAAAA&#10;" path="m1154608,209550l38100,209550,23306,206543,11191,198358,3006,186243,0,171450,0,38100,3006,23306,11191,11191,23306,3006,38100,0,1154608,0,1169402,3006,1179049,9525,38100,9525,27004,11779,17918,17918,11779,27004,9525,38100,9525,171450,11779,182545,17918,191631,27004,197770,38100,200025,1179049,200025,1169402,206543,1154608,209550xem1179049,200025l1154608,200025,1165703,197770,1174789,191631,1180928,182545,1183183,171450,1183183,38100,1180928,27004,1174789,17918,1165703,11779,1154608,9525,1179049,9525,1181516,11191,1189702,23306,1192708,38100,1192708,171450,1189702,186243,1181516,198358,1179049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0;height:209550;width:119316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24B79"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refund.succeeded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Платёжный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провайдер: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REST/Webhooks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</w:p>
    <w:p w14:paraId="60EB2286">
      <w:pPr>
        <w:tabs>
          <w:tab w:val="left" w:pos="4236"/>
        </w:tabs>
        <w:spacing w:before="2"/>
        <w:ind w:left="2263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5"/>
          <w:w w:val="95"/>
          <w:sz w:val="24"/>
          <w:szCs w:val="24"/>
        </w:rPr>
        <w:t>).</w:t>
      </w:r>
    </w:p>
    <w:p w14:paraId="2A886805">
      <w:pPr>
        <w:pStyle w:val="9"/>
        <w:numPr>
          <w:ilvl w:val="0"/>
          <w:numId w:val="6"/>
        </w:numPr>
        <w:tabs>
          <w:tab w:val="left" w:pos="599"/>
        </w:tabs>
        <w:spacing w:before="2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Служба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доставки: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создание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отгрузки,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получение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статусов,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печать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ярлыков.</w:t>
      </w:r>
    </w:p>
    <w:p w14:paraId="6908EC66">
      <w:pPr>
        <w:pStyle w:val="9"/>
        <w:numPr>
          <w:ilvl w:val="0"/>
          <w:numId w:val="6"/>
        </w:numPr>
        <w:tabs>
          <w:tab w:val="left" w:pos="598"/>
          <w:tab w:val="left" w:pos="600"/>
        </w:tabs>
        <w:spacing w:before="1" w:after="0" w:line="235" w:lineRule="auto"/>
        <w:ind w:left="600" w:right="1091" w:hanging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Почта/SMS: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транзакционные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письма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(создание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аккаунта,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подтверждение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заказа, </w:t>
      </w:r>
      <w:r>
        <w:rPr>
          <w:rFonts w:hint="default" w:ascii="Times New Roman" w:hAnsi="Times New Roman" w:cs="Times New Roman"/>
          <w:sz w:val="24"/>
          <w:szCs w:val="24"/>
        </w:rPr>
        <w:t>трек‑номер, сброс пароля).</w:t>
      </w:r>
    </w:p>
    <w:p w14:paraId="71A9546D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78pt;margin-top:14.3pt;height:0.75pt;width:439.3pt;mso-position-horizontal-relative:page;mso-wrap-distance-bottom:0pt;mso-wrap-distance-top:0pt;z-index:-251638784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7IOdrWAAAA&#10;CgEAAA8AAAAAAAAAAQAgAAAAIgAAAGRycy9kb3ducmV2LnhtbFBLAQIUABQAAAAIAIdO4kAJZ5pY&#10;HwIAAOEEAAAOAAAAAAAAAAEAIAAAACUBAABkcnMvZTJvRG9jLnhtbFBLBQYAAAAABgAGAFkBAAC2&#10;BQAAAAA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2B8D75">
      <w:pPr>
        <w:pStyle w:val="6"/>
        <w:spacing w:before="45"/>
        <w:rPr>
          <w:rFonts w:hint="default" w:ascii="Times New Roman" w:hAnsi="Times New Roman" w:cs="Times New Roman"/>
          <w:sz w:val="24"/>
          <w:szCs w:val="24"/>
        </w:rPr>
      </w:pPr>
    </w:p>
    <w:p w14:paraId="6E7740AD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b w:val="0"/>
          <w:sz w:val="24"/>
          <w:szCs w:val="24"/>
        </w:rPr>
      </w:pPr>
      <w:bookmarkStart w:id="20" w:name="6. Карта трассируемости (Treaceability) "/>
      <w:bookmarkEnd w:id="20"/>
      <w:r>
        <w:rPr>
          <w:rFonts w:hint="default" w:ascii="Times New Roman" w:hAnsi="Times New Roman" w:cs="Times New Roman"/>
          <w:spacing w:val="-2"/>
          <w:sz w:val="24"/>
          <w:szCs w:val="24"/>
        </w:rPr>
        <w:t>Карта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трассируемости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(Treaceability)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«Требование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spacing w:val="-10"/>
          <w:sz w:val="24"/>
          <w:szCs w:val="24"/>
        </w:rPr>
        <w:t>→</w:t>
      </w:r>
    </w:p>
    <w:p w14:paraId="73731531">
      <w:pPr>
        <w:spacing w:before="37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Модель</w:t>
      </w:r>
      <w:r>
        <w:rPr>
          <w:rFonts w:hint="default"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Реализация»</w:t>
      </w:r>
    </w:p>
    <w:p w14:paraId="75C78101">
      <w:pPr>
        <w:pStyle w:val="6"/>
        <w:spacing w:before="10"/>
        <w:rPr>
          <w:rFonts w:hint="default" w:ascii="Times New Roman" w:hAnsi="Times New Roman" w:cs="Times New Roman"/>
          <w:b/>
          <w:sz w:val="24"/>
          <w:szCs w:val="24"/>
        </w:rPr>
      </w:pPr>
    </w:p>
    <w:p w14:paraId="13BB30FF">
      <w:pPr>
        <w:pStyle w:val="6"/>
        <w:tabs>
          <w:tab w:val="left" w:pos="2103"/>
          <w:tab w:val="left" w:pos="4889"/>
          <w:tab w:val="left" w:pos="7274"/>
        </w:tabs>
        <w:ind w:left="1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Требование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Процесс/Use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Case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Сущности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Компонент</w:t>
      </w:r>
    </w:p>
    <w:tbl>
      <w:tblPr>
        <w:tblStyle w:val="5"/>
        <w:tblW w:w="0" w:type="auto"/>
        <w:tblInd w:w="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2651"/>
        <w:gridCol w:w="2252"/>
        <w:gridCol w:w="1944"/>
      </w:tblGrid>
      <w:tr w14:paraId="037BDA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left w:val="single" w:color="FFFFFF" w:sz="6" w:space="0"/>
              <w:bottom w:val="single" w:color="BABABA" w:sz="6" w:space="0"/>
              <w:right w:val="nil"/>
            </w:tcBorders>
          </w:tcPr>
          <w:p w14:paraId="4E690696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Регистрация/вход</w:t>
            </w:r>
          </w:p>
        </w:tc>
        <w:tc>
          <w:tcPr>
            <w:tcW w:w="2651" w:type="dxa"/>
            <w:tcBorders>
              <w:left w:val="nil"/>
              <w:bottom w:val="single" w:color="BABABA" w:sz="6" w:space="0"/>
              <w:right w:val="nil"/>
            </w:tcBorders>
          </w:tcPr>
          <w:p w14:paraId="655EE99A">
            <w:pPr>
              <w:pStyle w:val="10"/>
              <w:ind w:left="1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UC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«Регистрация/Вход»</w:t>
            </w:r>
          </w:p>
        </w:tc>
        <w:tc>
          <w:tcPr>
            <w:tcW w:w="2252" w:type="dxa"/>
            <w:tcBorders>
              <w:left w:val="nil"/>
              <w:bottom w:val="single" w:color="BABABA" w:sz="6" w:space="0"/>
              <w:right w:val="nil"/>
            </w:tcBorders>
          </w:tcPr>
          <w:p w14:paraId="2FD3C1C5">
            <w:pPr>
              <w:pStyle w:val="10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User</w:t>
            </w:r>
          </w:p>
        </w:tc>
        <w:tc>
          <w:tcPr>
            <w:tcW w:w="1944" w:type="dxa"/>
            <w:tcBorders>
              <w:left w:val="nil"/>
              <w:bottom w:val="single" w:color="BABABA" w:sz="6" w:space="0"/>
              <w:right w:val="single" w:color="FFFFFF" w:sz="6" w:space="0"/>
            </w:tcBorders>
          </w:tcPr>
          <w:p w14:paraId="43C51BB4">
            <w:pPr>
              <w:pStyle w:val="10"/>
              <w:ind w:left="123" w:righ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Auth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Service</w:t>
            </w:r>
          </w:p>
        </w:tc>
      </w:tr>
      <w:tr w14:paraId="491E0D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1CED90B4">
            <w:pPr>
              <w:pStyle w:val="10"/>
              <w:spacing w:before="86" w:line="235" w:lineRule="auto"/>
              <w:ind w:right="87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Просмотр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каталога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0F32D15">
            <w:pPr>
              <w:pStyle w:val="10"/>
              <w:spacing w:before="217"/>
              <w:ind w:left="1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UC «Просмотр каталога»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5D0EDFAE">
            <w:pPr>
              <w:pStyle w:val="10"/>
              <w:spacing w:before="217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Product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0E6FD6D4">
            <w:pPr>
              <w:pStyle w:val="10"/>
              <w:spacing w:before="217"/>
              <w:ind w:left="123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Catalog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API</w:t>
            </w:r>
          </w:p>
        </w:tc>
      </w:tr>
      <w:tr w14:paraId="38A49C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48F7D2BB">
            <w:pPr>
              <w:pStyle w:val="10"/>
              <w:spacing w:before="21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Корзина/чекаут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2E5C9279">
            <w:pPr>
              <w:pStyle w:val="10"/>
              <w:spacing w:before="217"/>
              <w:ind w:left="1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UC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«Оформить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заказ»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41669305">
            <w:pPr>
              <w:pStyle w:val="10"/>
              <w:spacing w:before="86" w:line="235" w:lineRule="auto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Order,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OrderItem,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BD15538">
            <w:pPr>
              <w:pStyle w:val="10"/>
              <w:spacing w:before="217"/>
              <w:ind w:left="144" w:right="6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Checkout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API</w:t>
            </w:r>
          </w:p>
        </w:tc>
      </w:tr>
      <w:tr w14:paraId="6710A7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67394380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Оплата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971A33E">
            <w:pPr>
              <w:pStyle w:val="10"/>
              <w:ind w:left="1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«Оплатить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заказ»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39F42894">
            <w:pPr>
              <w:pStyle w:val="10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Payment,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Order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3AC058E7">
            <w:pPr>
              <w:pStyle w:val="10"/>
              <w:ind w:left="184" w:right="6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Payments</w:t>
            </w:r>
            <w:r>
              <w:rPr>
                <w:rFonts w:hint="default"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API</w:t>
            </w:r>
          </w:p>
        </w:tc>
      </w:tr>
      <w:tr w14:paraId="667C0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28EB8C81">
            <w:pPr>
              <w:pStyle w:val="10"/>
              <w:spacing w:before="21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Отгрузка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2FCAB4E">
            <w:pPr>
              <w:pStyle w:val="10"/>
              <w:spacing w:before="86" w:line="235" w:lineRule="auto"/>
              <w:ind w:left="179" w:right="77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«Отслеживание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доставки»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78A8E9CA">
            <w:pPr>
              <w:pStyle w:val="10"/>
              <w:spacing w:before="217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Order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03989A92">
            <w:pPr>
              <w:pStyle w:val="10"/>
              <w:spacing w:before="86" w:line="235" w:lineRule="auto"/>
              <w:ind w:left="447" w:right="73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Shipping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Service</w:t>
            </w:r>
          </w:p>
        </w:tc>
      </w:tr>
      <w:tr w14:paraId="1C8B0E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923" w:type="dxa"/>
            <w:tcBorders>
              <w:top w:val="single" w:color="BABABA" w:sz="6" w:space="0"/>
              <w:left w:val="single" w:color="FFFFFF" w:sz="6" w:space="0"/>
              <w:bottom w:val="single" w:color="BABABA" w:sz="6" w:space="0"/>
              <w:right w:val="nil"/>
            </w:tcBorders>
          </w:tcPr>
          <w:p w14:paraId="7A247DB4">
            <w:pPr>
              <w:pStyle w:val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105"/>
                <w:sz w:val="24"/>
                <w:szCs w:val="24"/>
              </w:rPr>
              <w:t>Отзывы</w:t>
            </w:r>
          </w:p>
        </w:tc>
        <w:tc>
          <w:tcPr>
            <w:tcW w:w="2651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001130D0">
            <w:pPr>
              <w:pStyle w:val="10"/>
              <w:ind w:left="17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«Оставить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отзыв»</w:t>
            </w:r>
          </w:p>
        </w:tc>
        <w:tc>
          <w:tcPr>
            <w:tcW w:w="2252" w:type="dxa"/>
            <w:tcBorders>
              <w:top w:val="single" w:color="BABABA" w:sz="6" w:space="0"/>
              <w:left w:val="nil"/>
              <w:bottom w:val="single" w:color="BABABA" w:sz="6" w:space="0"/>
              <w:right w:val="nil"/>
            </w:tcBorders>
          </w:tcPr>
          <w:p w14:paraId="6F25B1CE">
            <w:pPr>
              <w:pStyle w:val="10"/>
              <w:ind w:left="3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Review</w:t>
            </w:r>
          </w:p>
        </w:tc>
        <w:tc>
          <w:tcPr>
            <w:tcW w:w="1944" w:type="dxa"/>
            <w:tcBorders>
              <w:top w:val="single" w:color="BABABA" w:sz="6" w:space="0"/>
              <w:left w:val="nil"/>
              <w:bottom w:val="single" w:color="BABABA" w:sz="6" w:space="0"/>
              <w:right w:val="single" w:color="FFFFFF" w:sz="6" w:space="0"/>
            </w:tcBorders>
          </w:tcPr>
          <w:p w14:paraId="5BA4E0EC">
            <w:pPr>
              <w:pStyle w:val="10"/>
              <w:ind w:left="123" w:right="15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Reviews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API</w:t>
            </w:r>
          </w:p>
        </w:tc>
      </w:tr>
    </w:tbl>
    <w:p w14:paraId="7E0F1A31">
      <w:pPr>
        <w:pStyle w:val="6"/>
        <w:spacing w:before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229235</wp:posOffset>
                </wp:positionV>
                <wp:extent cx="5579110" cy="9525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78pt;margin-top:18.05pt;height:0.75pt;width:439.3pt;mso-position-horizontal-relative:page;mso-wrap-distance-bottom:0pt;mso-wrap-distance-top:0pt;z-index:-251641856;mso-width-relative:page;mso-height-relative:page;" fillcolor="#BABABA" filled="t" stroked="f" coordsize="5579110,9525" o:gfxdata="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H1JJ9YAAAAK&#10;AQAADwAAAAAAAAABACAAAAAiAAAAZHJzL2Rvd25yZXYueG1sUEsBAhQAFAAAAAgAh07iQHbELkEe&#10;AgAA4QQAAA4AAAAAAAAAAQAgAAAAJQEAAGRycy9lMm9Eb2MueG1sUEsFBgAAAAAGAAYAWQEAALUF&#10;AAAAAA==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553F1C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0667B8CD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1" w:name="7. Приложения"/>
      <w:bookmarkEnd w:id="21"/>
      <w:r>
        <w:rPr>
          <w:rFonts w:hint="default" w:ascii="Times New Roman" w:hAnsi="Times New Roman" w:cs="Times New Roman"/>
          <w:spacing w:val="-2"/>
          <w:sz w:val="24"/>
          <w:szCs w:val="24"/>
        </w:rPr>
        <w:t>Приложения</w:t>
      </w:r>
    </w:p>
    <w:p w14:paraId="6418A3F6">
      <w:pPr>
        <w:pStyle w:val="6"/>
        <w:spacing w:before="56"/>
        <w:rPr>
          <w:rFonts w:hint="default" w:ascii="Times New Roman" w:hAnsi="Times New Roman" w:cs="Times New Roman"/>
          <w:b/>
          <w:sz w:val="24"/>
          <w:szCs w:val="24"/>
        </w:rPr>
      </w:pPr>
    </w:p>
    <w:p w14:paraId="2C1A508B">
      <w:pPr>
        <w:pStyle w:val="9"/>
        <w:numPr>
          <w:ilvl w:val="0"/>
          <w:numId w:val="7"/>
        </w:numPr>
        <w:tabs>
          <w:tab w:val="left" w:pos="599"/>
        </w:tabs>
        <w:spacing w:before="0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A.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SQL‑скелет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таблиц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(DDL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мини‑версия)</w:t>
      </w:r>
    </w:p>
    <w:p w14:paraId="235830EB">
      <w:pPr>
        <w:pStyle w:val="9"/>
        <w:widowControl w:val="0"/>
        <w:numPr>
          <w:ilvl w:val="0"/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4CF27043">
      <w:pPr>
        <w:pStyle w:val="9"/>
        <w:widowControl w:val="0"/>
        <w:numPr>
          <w:ilvl w:val="0"/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70550" cy="2599690"/>
            <wp:effectExtent l="0" t="0" r="6350" b="3810"/>
            <wp:docPr id="7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B3DE">
      <w:pPr>
        <w:pStyle w:val="9"/>
        <w:widowControl w:val="0"/>
        <w:numPr>
          <w:ilvl w:val="0"/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---------------------------------------------------------------------------------------------------------------</w:t>
      </w:r>
      <w:bookmarkStart w:id="23" w:name="_GoBack"/>
      <w:bookmarkEnd w:id="23"/>
    </w:p>
    <w:p w14:paraId="02D6F4C2">
      <w:pPr>
        <w:pStyle w:val="9"/>
        <w:widowControl w:val="0"/>
        <w:numPr>
          <w:ilvl w:val="0"/>
          <w:numId w:val="0"/>
        </w:numPr>
        <w:tabs>
          <w:tab w:val="left" w:pos="59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70550" cy="2599690"/>
            <wp:effectExtent l="0" t="0" r="6350" b="3810"/>
            <wp:docPr id="7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8FD8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</w:p>
    <w:p w14:paraId="53C203EC">
      <w:pPr>
        <w:spacing w:after="0" w:line="216" w:lineRule="exact"/>
        <w:jc w:val="left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4160B26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 TABLE Users (</w:t>
      </w:r>
    </w:p>
    <w:p w14:paraId="310E598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UserID UUID PRIMARY KEY,</w:t>
      </w:r>
    </w:p>
    <w:p w14:paraId="398BF24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FullName TEXT NOT NULL,</w:t>
      </w:r>
    </w:p>
    <w:p w14:paraId="247BF65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Email TEXT UNIQUE NOT NULL,</w:t>
      </w:r>
    </w:p>
    <w:p w14:paraId="66F8B814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E15B07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Phone TEXT,</w:t>
      </w:r>
    </w:p>
    <w:p w14:paraId="4BAFC702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PasswordHash TEXT NOT NULL,</w:t>
      </w:r>
    </w:p>
    <w:p w14:paraId="2B22C58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Role TEXT CHECK (Role IN ('Customer','Admin')),</w:t>
      </w:r>
    </w:p>
    <w:p w14:paraId="41D639B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Status TEXT DEFAULT 'Active',</w:t>
      </w:r>
    </w:p>
    <w:p w14:paraId="039CF50B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CreatedAt TIMESTAMP NOT NULL</w:t>
      </w:r>
    </w:p>
    <w:p w14:paraId="3E16A4D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);</w:t>
      </w:r>
    </w:p>
    <w:p w14:paraId="208EA37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 TABLE Products (</w:t>
      </w:r>
    </w:p>
    <w:p w14:paraId="40432E2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ProductID UUID PRIMARY KEY,</w:t>
      </w:r>
    </w:p>
    <w:p w14:paraId="531A7F4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Title TEXT NOT NULL,</w:t>
      </w:r>
    </w:p>
    <w:p w14:paraId="7D8D77DF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SKU TEXT UNIQUE NOT NULL,</w:t>
      </w:r>
    </w:p>
    <w:p w14:paraId="1D776FF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Platform TEXT,</w:t>
      </w:r>
    </w:p>
    <w:p w14:paraId="41AC36D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Genre TEXT,</w:t>
      </w:r>
    </w:p>
    <w:p w14:paraId="5EBB324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Price DECIMAL(10,2) NOT NULL,</w:t>
      </w:r>
    </w:p>
    <w:p w14:paraId="0B4A82E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StockQty INT NOT NULL,</w:t>
      </w:r>
    </w:p>
    <w:p w14:paraId="54F7734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MediaType TEXT,</w:t>
      </w:r>
    </w:p>
    <w:p w14:paraId="4D3C17E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IsActive BOOLEAN DEFAULT TRUE</w:t>
      </w:r>
    </w:p>
    <w:p w14:paraId="7C3AB3F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);</w:t>
      </w:r>
    </w:p>
    <w:p w14:paraId="14085CA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 TABLE Orders (</w:t>
      </w:r>
    </w:p>
    <w:p w14:paraId="1BC1A16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OrderID UUID PRIMARY KEY,</w:t>
      </w:r>
    </w:p>
    <w:p w14:paraId="20451AA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UserID UUID REFERENCES Users(UserID),</w:t>
      </w:r>
    </w:p>
    <w:p w14:paraId="51EF781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Number TEXT UNIQUE NOT NULL,</w:t>
      </w:r>
    </w:p>
    <w:p w14:paraId="6D4258F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CreatedAt TIMESTAMP NOT NULL,</w:t>
      </w:r>
    </w:p>
    <w:p w14:paraId="2E37732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Status TEXT,</w:t>
      </w:r>
    </w:p>
    <w:p w14:paraId="36CAF06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TotalAmount DECIMAL(10,2) NOT NULL,</w:t>
      </w:r>
    </w:p>
    <w:p w14:paraId="7236AA6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DeliveryCost DECIMAL(10,2) NOT NULL,</w:t>
      </w:r>
    </w:p>
    <w:p w14:paraId="0C81CBA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DeliveryService TEXT,</w:t>
      </w:r>
    </w:p>
    <w:p w14:paraId="21F20CC9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DeliveryAddressID UUID</w:t>
      </w:r>
    </w:p>
    <w:p w14:paraId="54E9569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);</w:t>
      </w:r>
    </w:p>
    <w:p w14:paraId="51DE985A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 TABLE OrderItems (</w:t>
      </w:r>
    </w:p>
    <w:p w14:paraId="7A1C211D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OrderItemID UUID PRIMARY KEY,</w:t>
      </w:r>
    </w:p>
    <w:p w14:paraId="73BEB2D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OrderID UUID REFERENCES Orders(OrderID),</w:t>
      </w:r>
    </w:p>
    <w:p w14:paraId="7ED9BA85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ProductID UUID REFERENCES Products(ProductID),</w:t>
      </w:r>
    </w:p>
    <w:p w14:paraId="58929B4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Qty INT NOT NULL,</w:t>
      </w:r>
    </w:p>
    <w:p w14:paraId="76FEC94B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UnitPrice DECIMAL(10,2) NOT NULL</w:t>
      </w:r>
    </w:p>
    <w:p w14:paraId="03D6D45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);</w:t>
      </w:r>
    </w:p>
    <w:p w14:paraId="62698071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CREATE TABLE Payments (</w:t>
      </w:r>
    </w:p>
    <w:p w14:paraId="01968AD0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PaymentID UUID PRIMARY KEY,</w:t>
      </w:r>
    </w:p>
    <w:p w14:paraId="7638E85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OrderID UUID REFERENCES Orders(OrderID),</w:t>
      </w:r>
    </w:p>
    <w:p w14:paraId="2147421C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Provider TEXT,</w:t>
      </w:r>
    </w:p>
    <w:p w14:paraId="5EC36C62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Method TEXT,</w:t>
      </w:r>
    </w:p>
    <w:p w14:paraId="177CA72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Amount DECIMAL(10,2),</w:t>
      </w:r>
    </w:p>
    <w:p w14:paraId="2664BED3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Currency TEXT,</w:t>
      </w:r>
    </w:p>
    <w:p w14:paraId="200D0A1E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Status TEXT,</w:t>
      </w:r>
    </w:p>
    <w:p w14:paraId="42E52354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TransactionID TEXT,</w:t>
      </w:r>
    </w:p>
    <w:p w14:paraId="30FB0CA8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PaidAt TIMESTAMP</w:t>
      </w:r>
    </w:p>
    <w:p w14:paraId="10A2C2C7">
      <w:pPr>
        <w:spacing w:after="0" w:line="216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sectPr>
          <w:pgSz w:w="11910" w:h="16840"/>
          <w:pgMar w:top="1380" w:right="1417" w:bottom="840" w:left="1559" w:header="0" w:footer="643" w:gutter="0"/>
          <w:cols w:space="720" w:num="1"/>
        </w:sect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);</w:t>
      </w:r>
    </w:p>
    <w:p w14:paraId="375F7B4F">
      <w:pPr>
        <w:pStyle w:val="9"/>
        <w:numPr>
          <w:ilvl w:val="0"/>
          <w:numId w:val="7"/>
        </w:numPr>
        <w:tabs>
          <w:tab w:val="left" w:pos="599"/>
        </w:tabs>
        <w:spacing w:before="69" w:after="0" w:line="240" w:lineRule="auto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B.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Глоссарий:</w:t>
      </w:r>
      <w:r>
        <w:rPr>
          <w:rFonts w:hint="default"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SKU,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Capture,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Refund,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RBAC,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Webhook,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Idempotency,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Soft‑delete.</w:t>
      </w:r>
    </w:p>
    <w:p w14:paraId="189BDA61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181610</wp:posOffset>
                </wp:positionV>
                <wp:extent cx="5579110" cy="9525"/>
                <wp:effectExtent l="0" t="0" r="0" b="0"/>
                <wp:wrapTopAndBottom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78pt;margin-top:14.3pt;height:0.75pt;width:439.3pt;mso-position-horizontal-relative:page;mso-wrap-distance-bottom:0pt;mso-wrap-distance-top:0pt;z-index:-251640832;mso-width-relative:page;mso-height-relative:page;" fillcolor="#BABABA" filled="t" stroked="f" coordsize="5579110,9525" o:gfxdata="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+yDna1gAA&#10;AAoBAAAPAAAAAAAAAAEAIAAAACIAAABkcnMvZG93bnJldi54bWxQSwECFAAUAAAACACHTuJA5vHQ&#10;aSACAADhBAAADgAAAAAAAAABACAAAAAlAQAAZHJzL2Uyb0RvYy54bWxQSwUGAAAAAAYABgBZAQAA&#10;twUAAAAA&#10;" path="m5578800,9525l0,9525,0,0,5578800,0,55788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0640AD">
      <w:pPr>
        <w:pStyle w:val="6"/>
        <w:spacing w:before="60"/>
        <w:rPr>
          <w:rFonts w:hint="default" w:ascii="Times New Roman" w:hAnsi="Times New Roman" w:cs="Times New Roman"/>
          <w:sz w:val="24"/>
          <w:szCs w:val="24"/>
        </w:rPr>
      </w:pPr>
    </w:p>
    <w:p w14:paraId="5EFB16D1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301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22" w:name="8. Как использовать"/>
      <w:bookmarkEnd w:id="22"/>
      <w:r>
        <w:rPr>
          <w:rFonts w:hint="default" w:ascii="Times New Roman" w:hAnsi="Times New Roman" w:cs="Times New Roman"/>
          <w:sz w:val="24"/>
          <w:szCs w:val="24"/>
        </w:rPr>
        <w:t>Как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использовать</w:t>
      </w:r>
    </w:p>
    <w:p w14:paraId="780463D5">
      <w:pPr>
        <w:pStyle w:val="6"/>
        <w:spacing w:before="56"/>
        <w:rPr>
          <w:rFonts w:hint="default" w:ascii="Times New Roman" w:hAnsi="Times New Roman" w:cs="Times New Roman"/>
          <w:b/>
          <w:sz w:val="24"/>
          <w:szCs w:val="24"/>
        </w:rPr>
      </w:pPr>
    </w:p>
    <w:p w14:paraId="6AD2DD82">
      <w:pPr>
        <w:pStyle w:val="9"/>
        <w:numPr>
          <w:ilvl w:val="0"/>
          <w:numId w:val="8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Код‑блоки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PlantUML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можно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визуализировать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plantuml.com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или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плагинах.</w:t>
      </w:r>
    </w:p>
    <w:p w14:paraId="0543D5B6">
      <w:pPr>
        <w:pStyle w:val="9"/>
        <w:numPr>
          <w:ilvl w:val="0"/>
          <w:numId w:val="8"/>
        </w:numPr>
        <w:tabs>
          <w:tab w:val="left" w:pos="599"/>
        </w:tabs>
        <w:spacing w:before="0" w:after="0" w:line="273" w:lineRule="exact"/>
        <w:ind w:left="599" w:right="0" w:hanging="11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ER‑модель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легко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импортируется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в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CASE‑средства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(EA/Draw.io)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таблицы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из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Приложения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A.</w:t>
      </w:r>
    </w:p>
    <w:p w14:paraId="5A947157">
      <w:pPr>
        <w:pStyle w:val="6"/>
        <w:spacing w:before="178" w:line="235" w:lineRule="auto"/>
        <w:ind w:left="600" w:right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Документ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предназначен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как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«сквозной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артефакт»: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от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требований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данным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 процессам до реализации и тестирования.</w:t>
      </w:r>
    </w:p>
    <w:sectPr>
      <w:pgSz w:w="11910" w:h="16840"/>
      <w:pgMar w:top="1360" w:right="1417" w:bottom="840" w:left="1559" w:header="0" w:footer="6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B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0495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10144125</wp:posOffset>
              </wp:positionV>
              <wp:extent cx="15430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B190C">
                          <w:pPr>
                            <w:pStyle w:val="6"/>
                            <w:spacing w:before="15" w:line="270" w:lineRule="exact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2.05pt;margin-top:798.75pt;height:14.3pt;width:12.15pt;mso-position-horizontal-relative:page;mso-position-vertical-relative:page;z-index:-251652096;mso-width-relative:page;mso-height-relative:page;" filled="f" stroked="f" coordsize="21600,21600" o:gfxdata="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qY9/DbAAAADQEAAA8AAAAAAAAAAQAgAAAAIgAAAGRycy9kb3ducmV2LnhtbFBLAQIUABQAAAAI&#10;AIdO4kCJpeYK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FB190C">
                    <w:pPr>
                      <w:pStyle w:val="6"/>
                      <w:spacing w:before="15" w:line="270" w:lineRule="exact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spacing w:val="0"/>
        <w:w w:val="5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spacing w:val="0"/>
        <w:w w:val="5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decimal"/>
      <w:lvlText w:val="%1."/>
      <w:lvlJc w:val="left"/>
      <w:pPr>
        <w:ind w:left="302" w:hanging="302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416" w:hanging="416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1"/>
        <w:szCs w:val="21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601" w:hanging="198"/>
        <w:jc w:val="left"/>
      </w:pPr>
      <w:rPr>
        <w:rFonts w:hint="default"/>
        <w:spacing w:val="0"/>
        <w:w w:val="8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641" w:hanging="19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682" w:hanging="19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3723" w:hanging="19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764" w:hanging="19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5805" w:hanging="19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6847" w:hanging="198"/>
      </w:pPr>
      <w:rPr>
        <w:rFonts w:hint="default"/>
        <w:lang w:val="ru-RU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676" w:hanging="19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8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504" w:hanging="19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329" w:hanging="19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19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79" w:hanging="19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04" w:hanging="19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29" w:hanging="19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54" w:hanging="19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79" w:hanging="190"/>
      </w:pPr>
      <w:rPr>
        <w:rFonts w:hint="default"/>
        <w:lang w:val="ru-RU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11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65" w:hanging="11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11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11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11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97" w:hanging="11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11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263" w:hanging="115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0FD32AFE"/>
    <w:rsid w:val="1930190A"/>
    <w:rsid w:val="67D84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01" w:hanging="301"/>
      <w:outlineLvl w:val="1"/>
    </w:pPr>
    <w:rPr>
      <w:rFonts w:ascii="Tahoma" w:hAnsi="Tahoma" w:eastAsia="Tahoma" w:cs="Tahoma"/>
      <w:b/>
      <w:bCs/>
      <w:sz w:val="27"/>
      <w:szCs w:val="27"/>
      <w:lang w:val="ru-RU" w:eastAsia="en-US" w:bidi="ar-SA"/>
    </w:rPr>
  </w:style>
  <w:style w:type="paragraph" w:styleId="3">
    <w:name w:val="heading 2"/>
    <w:basedOn w:val="1"/>
    <w:qFormat/>
    <w:uiPriority w:val="1"/>
    <w:pPr>
      <w:ind w:left="415" w:hanging="415"/>
      <w:outlineLvl w:val="2"/>
    </w:pPr>
    <w:rPr>
      <w:rFonts w:ascii="Tahoma" w:hAnsi="Tahoma" w:eastAsia="Tahoma" w:cs="Tahoma"/>
      <w:b/>
      <w:bCs/>
      <w:sz w:val="21"/>
      <w:szCs w:val="21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18"/>
      <w:szCs w:val="18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13"/>
    </w:pPr>
    <w:rPr>
      <w:rFonts w:ascii="Tahoma" w:hAnsi="Tahoma" w:eastAsia="Tahoma" w:cs="Tahoma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99" w:hanging="113"/>
    </w:pPr>
    <w:rPr>
      <w:rFonts w:ascii="Lucida Sans Unicode" w:hAnsi="Lucida Sans Unicode" w:eastAsia="Lucida Sans Unicode" w:cs="Lucida Sans Unicode"/>
      <w:lang w:val="ru-RU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2"/>
      <w:ind w:left="157"/>
    </w:pPr>
    <w:rPr>
      <w:rFonts w:ascii="Lucida Sans Unicode" w:hAnsi="Lucida Sans Unicode" w:eastAsia="Lucida Sans Unicode" w:cs="Lucida Sans Unicode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Lines>1</Lines>
  <Paragraphs>1</Paragraphs>
  <TotalTime>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2025-11-10T12:30:00Z</dcterms:created>
  <dc:creator>ChatGPT Canvas</dc:creator>
  <cp:lastModifiedBy>Дмитрий Ведерни�</cp:lastModifiedBy>
  <dcterms:modified xsi:type="dcterms:W3CDTF">2025-11-11T04:57:33Z</dcterms:modified>
  <dc:title>Комплексная Модель Ис «интернет‑магазин Продажи Игр На Носителях»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2025-11-10T00:00:00Z</vt:filetime>
  </property>
  <property fmtid="{D5CDD505-2E9C-101B-9397-08002B2CF9AE}" pid="6" name="KSOProductBuildVer">
    <vt:lpwstr>1049-12.2.0.23155</vt:lpwstr>
  </property>
  <property fmtid="{D5CDD505-2E9C-101B-9397-08002B2CF9AE}" pid="7" name="ICV">
    <vt:lpwstr>AF3077CD31304B1288573C0C09458F60_13</vt:lpwstr>
  </property>
</Properties>
</file>