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DA03285">
      <w:pPr>
        <w:pStyle w:val="7"/>
        <w:spacing w:line="297" w:lineRule="auto"/>
        <w:rPr>
          <w:rFonts w:hint="default" w:ascii="Times New Roman" w:hAnsi="Times New Roman" w:cs="Times New Roman"/>
          <w:sz w:val="22"/>
          <w:szCs w:val="22"/>
        </w:rPr>
      </w:pPr>
      <w:bookmarkStart w:id="23" w:name="_GoBack"/>
      <w:bookmarkStart w:id="0" w:name="Комплексная модель информационной систем"/>
      <w:bookmarkEnd w:id="0"/>
      <w:r>
        <w:rPr>
          <w:rFonts w:hint="default" w:ascii="Times New Roman" w:hAnsi="Times New Roman" w:cs="Times New Roman"/>
          <w:sz w:val="22"/>
          <w:szCs w:val="22"/>
        </w:rPr>
        <w:t xml:space="preserve">Комплексная модель информационной </w:t>
      </w:r>
      <w:r>
        <w:rPr>
          <w:rFonts w:hint="default" w:ascii="Times New Roman" w:hAnsi="Times New Roman" w:cs="Times New Roman"/>
          <w:spacing w:val="-2"/>
          <w:sz w:val="22"/>
          <w:szCs w:val="22"/>
        </w:rPr>
        <w:t>системы</w:t>
      </w:r>
    </w:p>
    <w:bookmarkEnd w:id="23"/>
    <w:p w14:paraId="117C16C1">
      <w:pPr>
        <w:spacing w:before="201"/>
        <w:ind w:left="0" w:right="0" w:firstLine="0"/>
        <w:jc w:val="left"/>
        <w:rPr>
          <w:rFonts w:hint="default" w:ascii="Times New Roman" w:hAnsi="Times New Roman" w:cs="Times New Roman"/>
          <w:b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Проект:</w:t>
      </w:r>
      <w:r>
        <w:rPr>
          <w:rFonts w:hint="default" w:ascii="Times New Roman" w:hAnsi="Times New Roman" w:cs="Times New Roman"/>
          <w:spacing w:val="-1"/>
          <w:sz w:val="22"/>
          <w:szCs w:val="22"/>
        </w:rPr>
        <w:t xml:space="preserve"> </w:t>
      </w:r>
      <w:r>
        <w:rPr>
          <w:rFonts w:hint="default" w:ascii="Times New Roman" w:hAnsi="Times New Roman" w:cs="Times New Roman"/>
          <w:b/>
          <w:sz w:val="22"/>
          <w:szCs w:val="22"/>
        </w:rPr>
        <w:t>Интернет‑магазин</w:t>
      </w:r>
      <w:r>
        <w:rPr>
          <w:rFonts w:hint="default" w:ascii="Times New Roman" w:hAnsi="Times New Roman" w:cs="Times New Roman"/>
          <w:b/>
          <w:spacing w:val="5"/>
          <w:sz w:val="22"/>
          <w:szCs w:val="22"/>
        </w:rPr>
        <w:t xml:space="preserve"> </w:t>
      </w:r>
      <w:r>
        <w:rPr>
          <w:rFonts w:hint="default" w:ascii="Times New Roman" w:hAnsi="Times New Roman" w:cs="Times New Roman"/>
          <w:b/>
          <w:sz w:val="22"/>
          <w:szCs w:val="22"/>
        </w:rPr>
        <w:t>продажи</w:t>
      </w:r>
      <w:r>
        <w:rPr>
          <w:rFonts w:hint="default" w:ascii="Times New Roman" w:hAnsi="Times New Roman" w:cs="Times New Roman"/>
          <w:b/>
          <w:spacing w:val="5"/>
          <w:sz w:val="22"/>
          <w:szCs w:val="22"/>
        </w:rPr>
        <w:t xml:space="preserve"> </w:t>
      </w:r>
      <w:r>
        <w:rPr>
          <w:rFonts w:hint="default" w:ascii="Times New Roman" w:hAnsi="Times New Roman" w:cs="Times New Roman"/>
          <w:b/>
          <w:sz w:val="22"/>
          <w:szCs w:val="22"/>
        </w:rPr>
        <w:t>видеоигр</w:t>
      </w:r>
      <w:r>
        <w:rPr>
          <w:rFonts w:hint="default" w:ascii="Times New Roman" w:hAnsi="Times New Roman" w:cs="Times New Roman"/>
          <w:b/>
          <w:spacing w:val="5"/>
          <w:sz w:val="22"/>
          <w:szCs w:val="22"/>
        </w:rPr>
        <w:t xml:space="preserve"> </w:t>
      </w:r>
      <w:r>
        <w:rPr>
          <w:rFonts w:hint="default" w:ascii="Times New Roman" w:hAnsi="Times New Roman" w:cs="Times New Roman"/>
          <w:b/>
          <w:sz w:val="22"/>
          <w:szCs w:val="22"/>
        </w:rPr>
        <w:t>на</w:t>
      </w:r>
      <w:r>
        <w:rPr>
          <w:rFonts w:hint="default" w:ascii="Times New Roman" w:hAnsi="Times New Roman" w:cs="Times New Roman"/>
          <w:b/>
          <w:spacing w:val="4"/>
          <w:sz w:val="22"/>
          <w:szCs w:val="22"/>
        </w:rPr>
        <w:t xml:space="preserve"> </w:t>
      </w:r>
      <w:r>
        <w:rPr>
          <w:rFonts w:hint="default" w:ascii="Times New Roman" w:hAnsi="Times New Roman" w:cs="Times New Roman"/>
          <w:b/>
          <w:sz w:val="22"/>
          <w:szCs w:val="22"/>
        </w:rPr>
        <w:t>физических</w:t>
      </w:r>
      <w:r>
        <w:rPr>
          <w:rFonts w:hint="default" w:ascii="Times New Roman" w:hAnsi="Times New Roman" w:cs="Times New Roman"/>
          <w:b/>
          <w:spacing w:val="5"/>
          <w:sz w:val="22"/>
          <w:szCs w:val="22"/>
        </w:rPr>
        <w:t xml:space="preserve"> </w:t>
      </w:r>
      <w:r>
        <w:rPr>
          <w:rFonts w:hint="default" w:ascii="Times New Roman" w:hAnsi="Times New Roman" w:cs="Times New Roman"/>
          <w:b/>
          <w:spacing w:val="-2"/>
          <w:sz w:val="22"/>
          <w:szCs w:val="22"/>
        </w:rPr>
        <w:t>носителях</w:t>
      </w:r>
    </w:p>
    <w:p w14:paraId="4E1F5E75">
      <w:pPr>
        <w:pStyle w:val="6"/>
        <w:spacing w:before="76"/>
        <w:rPr>
          <w:rFonts w:hint="default" w:ascii="Times New Roman" w:hAnsi="Times New Roman" w:cs="Times New Roman"/>
          <w:b/>
          <w:sz w:val="22"/>
          <w:szCs w:val="22"/>
        </w:rPr>
      </w:pPr>
    </w:p>
    <w:p w14:paraId="13DAFE93">
      <w:pPr>
        <w:pStyle w:val="6"/>
        <w:spacing w:line="273" w:lineRule="exact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Версия:</w:t>
      </w:r>
      <w:r>
        <w:rPr>
          <w:rFonts w:hint="default" w:ascii="Times New Roman" w:hAnsi="Times New Roman" w:cs="Times New Roman"/>
          <w:spacing w:val="-5"/>
          <w:sz w:val="22"/>
          <w:szCs w:val="22"/>
        </w:rPr>
        <w:t xml:space="preserve"> 1.0</w:t>
      </w:r>
    </w:p>
    <w:p w14:paraId="06560375">
      <w:pPr>
        <w:pStyle w:val="6"/>
        <w:spacing w:before="1" w:line="235" w:lineRule="auto"/>
        <w:ind w:right="6101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pacing w:val="-2"/>
          <w:sz w:val="22"/>
          <w:szCs w:val="22"/>
        </w:rPr>
        <w:t>Автор(ы):</w:t>
      </w:r>
      <w:r>
        <w:rPr>
          <w:rFonts w:hint="default" w:ascii="Times New Roman" w:hAnsi="Times New Roman" w:cs="Times New Roman"/>
          <w:spacing w:val="-13"/>
          <w:sz w:val="22"/>
          <w:szCs w:val="22"/>
        </w:rPr>
        <w:t xml:space="preserve"> </w:t>
      </w:r>
      <w:r>
        <w:rPr>
          <w:rFonts w:hint="default" w:ascii="Times New Roman" w:hAnsi="Times New Roman" w:cs="Times New Roman"/>
          <w:spacing w:val="-2"/>
          <w:sz w:val="22"/>
          <w:szCs w:val="22"/>
        </w:rPr>
        <w:t>команда</w:t>
      </w:r>
      <w:r>
        <w:rPr>
          <w:rFonts w:hint="default" w:ascii="Times New Roman" w:hAnsi="Times New Roman" w:cs="Times New Roman"/>
          <w:spacing w:val="-12"/>
          <w:sz w:val="22"/>
          <w:szCs w:val="22"/>
        </w:rPr>
        <w:t xml:space="preserve"> </w:t>
      </w:r>
      <w:r>
        <w:rPr>
          <w:rFonts w:hint="default" w:ascii="Times New Roman" w:hAnsi="Times New Roman" w:cs="Times New Roman"/>
          <w:spacing w:val="-2"/>
          <w:sz w:val="22"/>
          <w:szCs w:val="22"/>
        </w:rPr>
        <w:t xml:space="preserve">проекта </w:t>
      </w:r>
      <w:r>
        <w:rPr>
          <w:rFonts w:hint="default" w:ascii="Times New Roman" w:hAnsi="Times New Roman" w:cs="Times New Roman"/>
          <w:sz w:val="22"/>
          <w:szCs w:val="22"/>
        </w:rPr>
        <w:t>Дата:</w:t>
      </w:r>
      <w:r>
        <w:rPr>
          <w:rFonts w:hint="default" w:ascii="Times New Roman" w:hAnsi="Times New Roman" w:cs="Times New Roman"/>
          <w:spacing w:val="-6"/>
          <w:sz w:val="22"/>
          <w:szCs w:val="22"/>
        </w:rPr>
        <w:t xml:space="preserve"> </w:t>
      </w:r>
      <w:r>
        <w:rPr>
          <w:rFonts w:hint="default" w:ascii="Times New Roman" w:hAnsi="Times New Roman" w:cs="Times New Roman"/>
          <w:sz w:val="22"/>
          <w:szCs w:val="22"/>
        </w:rPr>
        <w:t>10.11.2025</w:t>
      </w:r>
    </w:p>
    <w:p w14:paraId="5B2F1A15">
      <w:pPr>
        <w:pStyle w:val="6"/>
        <w:spacing w:before="1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mc:AlternateContent>
          <mc:Choice Requires="wps">
            <w:drawing>
              <wp:anchor distT="0" distB="0" distL="0" distR="0" simplePos="0" relativeHeight="251670528" behindDoc="1" locked="0" layoutInCell="1" allowOverlap="1">
                <wp:simplePos x="0" y="0"/>
                <wp:positionH relativeFrom="page">
                  <wp:posOffset>990600</wp:posOffset>
                </wp:positionH>
                <wp:positionV relativeFrom="paragraph">
                  <wp:posOffset>181610</wp:posOffset>
                </wp:positionV>
                <wp:extent cx="5579110" cy="9525"/>
                <wp:effectExtent l="0" t="0" r="0" b="0"/>
                <wp:wrapTopAndBottom/>
                <wp:docPr id="2" name="Graphic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7911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79110" h="9525">
                              <a:moveTo>
                                <a:pt x="5578800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5578800" y="0"/>
                              </a:lnTo>
                              <a:lnTo>
                                <a:pt x="5578800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BABA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2" o:spid="_x0000_s1026" o:spt="100" style="position:absolute;left:0pt;margin-left:78pt;margin-top:14.3pt;height:0.75pt;width:439.3pt;mso-position-horizontal-relative:page;mso-wrap-distance-bottom:0pt;mso-wrap-distance-top:0pt;z-index:-251645952;mso-width-relative:page;mso-height-relative:page;" fillcolor="#BABABA" filled="t" stroked="f" coordsize="5579110,9525" o:gfxdata="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" path="m5578800,9525l0,9525,0,0,5578800,0,5578800,9525xe">
                <v:fill on="t" focussize="0,0"/>
                <v:stroke on="f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</w:p>
    <w:p w14:paraId="3DE7D037">
      <w:pPr>
        <w:pStyle w:val="6"/>
        <w:spacing w:before="60"/>
        <w:rPr>
          <w:rFonts w:hint="default" w:ascii="Times New Roman" w:hAnsi="Times New Roman" w:cs="Times New Roman"/>
          <w:sz w:val="22"/>
          <w:szCs w:val="22"/>
        </w:rPr>
      </w:pPr>
    </w:p>
    <w:p w14:paraId="4200D404">
      <w:pPr>
        <w:pStyle w:val="2"/>
        <w:numPr>
          <w:ilvl w:val="0"/>
          <w:numId w:val="1"/>
        </w:numPr>
        <w:tabs>
          <w:tab w:val="left" w:pos="301"/>
        </w:tabs>
        <w:spacing w:before="0" w:after="0" w:line="240" w:lineRule="auto"/>
        <w:ind w:left="301" w:right="0" w:hanging="301"/>
        <w:jc w:val="left"/>
        <w:rPr>
          <w:rFonts w:hint="default" w:ascii="Times New Roman" w:hAnsi="Times New Roman" w:cs="Times New Roman"/>
          <w:sz w:val="22"/>
          <w:szCs w:val="22"/>
        </w:rPr>
      </w:pPr>
      <w:bookmarkStart w:id="1" w:name="0. Цель и границы системы"/>
      <w:bookmarkEnd w:id="1"/>
      <w:r>
        <w:rPr>
          <w:rFonts w:hint="default" w:ascii="Times New Roman" w:hAnsi="Times New Roman" w:cs="Times New Roman"/>
          <w:sz w:val="22"/>
          <w:szCs w:val="22"/>
        </w:rPr>
        <w:t>Цель</w:t>
      </w:r>
      <w:r>
        <w:rPr>
          <w:rFonts w:hint="default" w:ascii="Times New Roman" w:hAnsi="Times New Roman" w:cs="Times New Roman"/>
          <w:spacing w:val="7"/>
          <w:sz w:val="22"/>
          <w:szCs w:val="22"/>
        </w:rPr>
        <w:t xml:space="preserve"> </w:t>
      </w:r>
      <w:r>
        <w:rPr>
          <w:rFonts w:hint="default" w:ascii="Times New Roman" w:hAnsi="Times New Roman" w:cs="Times New Roman"/>
          <w:sz w:val="22"/>
          <w:szCs w:val="22"/>
        </w:rPr>
        <w:t>и</w:t>
      </w:r>
      <w:r>
        <w:rPr>
          <w:rFonts w:hint="default" w:ascii="Times New Roman" w:hAnsi="Times New Roman" w:cs="Times New Roman"/>
          <w:spacing w:val="7"/>
          <w:sz w:val="22"/>
          <w:szCs w:val="22"/>
        </w:rPr>
        <w:t xml:space="preserve"> </w:t>
      </w:r>
      <w:r>
        <w:rPr>
          <w:rFonts w:hint="default" w:ascii="Times New Roman" w:hAnsi="Times New Roman" w:cs="Times New Roman"/>
          <w:sz w:val="22"/>
          <w:szCs w:val="22"/>
        </w:rPr>
        <w:t>границы</w:t>
      </w:r>
      <w:r>
        <w:rPr>
          <w:rFonts w:hint="default" w:ascii="Times New Roman" w:hAnsi="Times New Roman" w:cs="Times New Roman"/>
          <w:spacing w:val="8"/>
          <w:sz w:val="22"/>
          <w:szCs w:val="22"/>
        </w:rPr>
        <w:t xml:space="preserve"> </w:t>
      </w:r>
      <w:r>
        <w:rPr>
          <w:rFonts w:hint="default" w:ascii="Times New Roman" w:hAnsi="Times New Roman" w:cs="Times New Roman"/>
          <w:spacing w:val="-2"/>
          <w:sz w:val="22"/>
          <w:szCs w:val="22"/>
        </w:rPr>
        <w:t>системы</w:t>
      </w:r>
    </w:p>
    <w:p w14:paraId="643D09A9">
      <w:pPr>
        <w:pStyle w:val="6"/>
        <w:spacing w:before="278" w:line="235" w:lineRule="auto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b/>
          <w:sz w:val="22"/>
          <w:szCs w:val="22"/>
        </w:rPr>
        <w:t xml:space="preserve">Цель: </w:t>
      </w:r>
      <w:r>
        <w:rPr>
          <w:rFonts w:hint="default" w:ascii="Times New Roman" w:hAnsi="Times New Roman" w:cs="Times New Roman"/>
          <w:sz w:val="22"/>
          <w:szCs w:val="22"/>
        </w:rPr>
        <w:t>автоматизация ключевых операций интернет‑магазина: управление каталогом, заказами, оплатой и учётами клиентов.</w:t>
      </w:r>
    </w:p>
    <w:p w14:paraId="055F7D75">
      <w:pPr>
        <w:pStyle w:val="6"/>
        <w:spacing w:line="235" w:lineRule="auto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b/>
          <w:sz w:val="22"/>
          <w:szCs w:val="22"/>
        </w:rPr>
        <w:t>Границы:</w:t>
      </w:r>
      <w:r>
        <w:rPr>
          <w:rFonts w:hint="default" w:ascii="Times New Roman" w:hAnsi="Times New Roman" w:cs="Times New Roman"/>
          <w:b/>
          <w:spacing w:val="40"/>
          <w:sz w:val="22"/>
          <w:szCs w:val="22"/>
        </w:rPr>
        <w:t xml:space="preserve"> </w:t>
      </w:r>
      <w:r>
        <w:rPr>
          <w:rFonts w:hint="default" w:ascii="Times New Roman" w:hAnsi="Times New Roman" w:cs="Times New Roman"/>
          <w:sz w:val="22"/>
          <w:szCs w:val="22"/>
        </w:rPr>
        <w:t>веб‑витрина,</w:t>
      </w:r>
      <w:r>
        <w:rPr>
          <w:rFonts w:hint="default" w:ascii="Times New Roman" w:hAnsi="Times New Roman" w:cs="Times New Roman"/>
          <w:spacing w:val="40"/>
          <w:sz w:val="22"/>
          <w:szCs w:val="22"/>
        </w:rPr>
        <w:t xml:space="preserve"> </w:t>
      </w:r>
      <w:r>
        <w:rPr>
          <w:rFonts w:hint="default" w:ascii="Times New Roman" w:hAnsi="Times New Roman" w:cs="Times New Roman"/>
          <w:sz w:val="22"/>
          <w:szCs w:val="22"/>
        </w:rPr>
        <w:t>личный</w:t>
      </w:r>
      <w:r>
        <w:rPr>
          <w:rFonts w:hint="default" w:ascii="Times New Roman" w:hAnsi="Times New Roman" w:cs="Times New Roman"/>
          <w:spacing w:val="40"/>
          <w:sz w:val="22"/>
          <w:szCs w:val="22"/>
        </w:rPr>
        <w:t xml:space="preserve"> </w:t>
      </w:r>
      <w:r>
        <w:rPr>
          <w:rFonts w:hint="default" w:ascii="Times New Roman" w:hAnsi="Times New Roman" w:cs="Times New Roman"/>
          <w:sz w:val="22"/>
          <w:szCs w:val="22"/>
        </w:rPr>
        <w:t>кабинет</w:t>
      </w:r>
      <w:r>
        <w:rPr>
          <w:rFonts w:hint="default" w:ascii="Times New Roman" w:hAnsi="Times New Roman" w:cs="Times New Roman"/>
          <w:spacing w:val="40"/>
          <w:sz w:val="22"/>
          <w:szCs w:val="22"/>
        </w:rPr>
        <w:t xml:space="preserve"> </w:t>
      </w:r>
      <w:r>
        <w:rPr>
          <w:rFonts w:hint="default" w:ascii="Times New Roman" w:hAnsi="Times New Roman" w:cs="Times New Roman"/>
          <w:sz w:val="22"/>
          <w:szCs w:val="22"/>
        </w:rPr>
        <w:t>клиента,</w:t>
      </w:r>
      <w:r>
        <w:rPr>
          <w:rFonts w:hint="default" w:ascii="Times New Roman" w:hAnsi="Times New Roman" w:cs="Times New Roman"/>
          <w:spacing w:val="40"/>
          <w:sz w:val="22"/>
          <w:szCs w:val="22"/>
        </w:rPr>
        <w:t xml:space="preserve"> </w:t>
      </w:r>
      <w:r>
        <w:rPr>
          <w:rFonts w:hint="default" w:ascii="Times New Roman" w:hAnsi="Times New Roman" w:cs="Times New Roman"/>
          <w:sz w:val="22"/>
          <w:szCs w:val="22"/>
        </w:rPr>
        <w:t>админ‑панель,</w:t>
      </w:r>
      <w:r>
        <w:rPr>
          <w:rFonts w:hint="default" w:ascii="Times New Roman" w:hAnsi="Times New Roman" w:cs="Times New Roman"/>
          <w:spacing w:val="40"/>
          <w:sz w:val="22"/>
          <w:szCs w:val="22"/>
        </w:rPr>
        <w:t xml:space="preserve"> </w:t>
      </w:r>
      <w:r>
        <w:rPr>
          <w:rFonts w:hint="default" w:ascii="Times New Roman" w:hAnsi="Times New Roman" w:cs="Times New Roman"/>
          <w:sz w:val="22"/>
          <w:szCs w:val="22"/>
        </w:rPr>
        <w:t>подсистема</w:t>
      </w:r>
      <w:r>
        <w:rPr>
          <w:rFonts w:hint="default" w:ascii="Times New Roman" w:hAnsi="Times New Roman" w:cs="Times New Roman"/>
          <w:spacing w:val="40"/>
          <w:sz w:val="22"/>
          <w:szCs w:val="22"/>
        </w:rPr>
        <w:t xml:space="preserve"> </w:t>
      </w:r>
      <w:r>
        <w:rPr>
          <w:rFonts w:hint="default" w:ascii="Times New Roman" w:hAnsi="Times New Roman" w:cs="Times New Roman"/>
          <w:sz w:val="22"/>
          <w:szCs w:val="22"/>
        </w:rPr>
        <w:t>заказов/оплат, интеграции со службой доставки и платёжными шлюзами.</w:t>
      </w:r>
    </w:p>
    <w:p w14:paraId="4A64E40B">
      <w:pPr>
        <w:pStyle w:val="6"/>
        <w:spacing w:line="235" w:lineRule="auto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b/>
          <w:sz w:val="22"/>
          <w:szCs w:val="22"/>
        </w:rPr>
        <w:t>Вне</w:t>
      </w:r>
      <w:r>
        <w:rPr>
          <w:rFonts w:hint="default" w:ascii="Times New Roman" w:hAnsi="Times New Roman" w:cs="Times New Roman"/>
          <w:b/>
          <w:spacing w:val="40"/>
          <w:sz w:val="22"/>
          <w:szCs w:val="22"/>
        </w:rPr>
        <w:t xml:space="preserve"> </w:t>
      </w:r>
      <w:r>
        <w:rPr>
          <w:rFonts w:hint="default" w:ascii="Times New Roman" w:hAnsi="Times New Roman" w:cs="Times New Roman"/>
          <w:b/>
          <w:sz w:val="22"/>
          <w:szCs w:val="22"/>
        </w:rPr>
        <w:t>границ:</w:t>
      </w:r>
      <w:r>
        <w:rPr>
          <w:rFonts w:hint="default" w:ascii="Times New Roman" w:hAnsi="Times New Roman" w:cs="Times New Roman"/>
          <w:b/>
          <w:spacing w:val="40"/>
          <w:sz w:val="22"/>
          <w:szCs w:val="22"/>
        </w:rPr>
        <w:t xml:space="preserve"> </w:t>
      </w:r>
      <w:r>
        <w:rPr>
          <w:rFonts w:hint="default" w:ascii="Times New Roman" w:hAnsi="Times New Roman" w:cs="Times New Roman"/>
          <w:sz w:val="22"/>
          <w:szCs w:val="22"/>
        </w:rPr>
        <w:t>бухгалтерская</w:t>
      </w:r>
      <w:r>
        <w:rPr>
          <w:rFonts w:hint="default" w:ascii="Times New Roman" w:hAnsi="Times New Roman" w:cs="Times New Roman"/>
          <w:spacing w:val="40"/>
          <w:sz w:val="22"/>
          <w:szCs w:val="22"/>
        </w:rPr>
        <w:t xml:space="preserve"> </w:t>
      </w:r>
      <w:r>
        <w:rPr>
          <w:rFonts w:hint="default" w:ascii="Times New Roman" w:hAnsi="Times New Roman" w:cs="Times New Roman"/>
          <w:sz w:val="22"/>
          <w:szCs w:val="22"/>
        </w:rPr>
        <w:t>отчётность</w:t>
      </w:r>
      <w:r>
        <w:rPr>
          <w:rFonts w:hint="default" w:ascii="Times New Roman" w:hAnsi="Times New Roman" w:cs="Times New Roman"/>
          <w:spacing w:val="40"/>
          <w:sz w:val="22"/>
          <w:szCs w:val="22"/>
        </w:rPr>
        <w:t xml:space="preserve"> </w:t>
      </w:r>
      <w:r>
        <w:rPr>
          <w:rFonts w:hint="default" w:ascii="Times New Roman" w:hAnsi="Times New Roman" w:cs="Times New Roman"/>
          <w:sz w:val="22"/>
          <w:szCs w:val="22"/>
        </w:rPr>
        <w:t>предприятия,</w:t>
      </w:r>
      <w:r>
        <w:rPr>
          <w:rFonts w:hint="default" w:ascii="Times New Roman" w:hAnsi="Times New Roman" w:cs="Times New Roman"/>
          <w:spacing w:val="40"/>
          <w:sz w:val="22"/>
          <w:szCs w:val="22"/>
        </w:rPr>
        <w:t xml:space="preserve"> </w:t>
      </w:r>
      <w:r>
        <w:rPr>
          <w:rFonts w:hint="default" w:ascii="Times New Roman" w:hAnsi="Times New Roman" w:cs="Times New Roman"/>
          <w:sz w:val="22"/>
          <w:szCs w:val="22"/>
        </w:rPr>
        <w:t>закупки</w:t>
      </w:r>
      <w:r>
        <w:rPr>
          <w:rFonts w:hint="default" w:ascii="Times New Roman" w:hAnsi="Times New Roman" w:cs="Times New Roman"/>
          <w:spacing w:val="40"/>
          <w:sz w:val="22"/>
          <w:szCs w:val="22"/>
        </w:rPr>
        <w:t xml:space="preserve"> </w:t>
      </w:r>
      <w:r>
        <w:rPr>
          <w:rFonts w:hint="default" w:ascii="Times New Roman" w:hAnsi="Times New Roman" w:cs="Times New Roman"/>
          <w:sz w:val="22"/>
          <w:szCs w:val="22"/>
        </w:rPr>
        <w:t>у</w:t>
      </w:r>
      <w:r>
        <w:rPr>
          <w:rFonts w:hint="default" w:ascii="Times New Roman" w:hAnsi="Times New Roman" w:cs="Times New Roman"/>
          <w:spacing w:val="40"/>
          <w:sz w:val="22"/>
          <w:szCs w:val="22"/>
        </w:rPr>
        <w:t xml:space="preserve"> </w:t>
      </w:r>
      <w:r>
        <w:rPr>
          <w:rFonts w:hint="default" w:ascii="Times New Roman" w:hAnsi="Times New Roman" w:cs="Times New Roman"/>
          <w:sz w:val="22"/>
          <w:szCs w:val="22"/>
        </w:rPr>
        <w:t>поставщиков</w:t>
      </w:r>
      <w:r>
        <w:rPr>
          <w:rFonts w:hint="default" w:ascii="Times New Roman" w:hAnsi="Times New Roman" w:cs="Times New Roman"/>
          <w:spacing w:val="40"/>
          <w:sz w:val="22"/>
          <w:szCs w:val="22"/>
        </w:rPr>
        <w:t xml:space="preserve"> </w:t>
      </w:r>
      <w:r>
        <w:rPr>
          <w:rFonts w:hint="default" w:ascii="Times New Roman" w:hAnsi="Times New Roman" w:cs="Times New Roman"/>
          <w:sz w:val="22"/>
          <w:szCs w:val="22"/>
        </w:rPr>
        <w:t>(предусмотрен интерфейс импорта), HR.</w:t>
      </w:r>
    </w:p>
    <w:p w14:paraId="26613CEA">
      <w:pPr>
        <w:pStyle w:val="6"/>
        <w:spacing w:before="17"/>
        <w:rPr>
          <w:rFonts w:hint="default" w:ascii="Times New Roman" w:hAnsi="Times New Roman" w:cs="Times New Roman"/>
          <w:sz w:val="22"/>
          <w:szCs w:val="22"/>
        </w:rPr>
      </w:pPr>
    </w:p>
    <w:p w14:paraId="63E98A00">
      <w:pPr>
        <w:pStyle w:val="6"/>
        <w:spacing w:line="235" w:lineRule="auto"/>
        <w:ind w:right="141"/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b/>
          <w:sz w:val="22"/>
          <w:szCs w:val="22"/>
        </w:rPr>
        <w:t xml:space="preserve">Основные внешние акторы и системы: </w:t>
      </w:r>
      <w:r>
        <w:rPr>
          <w:rFonts w:hint="default" w:ascii="Times New Roman" w:hAnsi="Times New Roman" w:cs="Times New Roman"/>
          <w:w w:val="95"/>
          <w:sz w:val="22"/>
          <w:szCs w:val="22"/>
        </w:rPr>
        <w:t xml:space="preserve">- </w:t>
      </w:r>
      <w:r>
        <w:rPr>
          <w:rFonts w:hint="default" w:ascii="Times New Roman" w:hAnsi="Times New Roman" w:cs="Times New Roman"/>
          <w:sz w:val="22"/>
          <w:szCs w:val="22"/>
        </w:rPr>
        <w:t xml:space="preserve">Покупатель (Guest/Registered) </w:t>
      </w:r>
      <w:r>
        <w:rPr>
          <w:rFonts w:hint="default" w:ascii="Times New Roman" w:hAnsi="Times New Roman" w:cs="Times New Roman"/>
          <w:w w:val="95"/>
          <w:sz w:val="22"/>
          <w:szCs w:val="22"/>
        </w:rPr>
        <w:t xml:space="preserve">- </w:t>
      </w:r>
      <w:r>
        <w:rPr>
          <w:rFonts w:hint="default" w:ascii="Times New Roman" w:hAnsi="Times New Roman" w:cs="Times New Roman"/>
          <w:sz w:val="22"/>
          <w:szCs w:val="22"/>
        </w:rPr>
        <w:t xml:space="preserve">Администратор/ Контент‑менеджер </w:t>
      </w:r>
      <w:r>
        <w:rPr>
          <w:rFonts w:hint="default" w:ascii="Times New Roman" w:hAnsi="Times New Roman" w:cs="Times New Roman"/>
          <w:w w:val="95"/>
          <w:sz w:val="22"/>
          <w:szCs w:val="22"/>
        </w:rPr>
        <w:t xml:space="preserve">- </w:t>
      </w:r>
      <w:r>
        <w:rPr>
          <w:rFonts w:hint="default" w:ascii="Times New Roman" w:hAnsi="Times New Roman" w:cs="Times New Roman"/>
          <w:sz w:val="22"/>
          <w:szCs w:val="22"/>
        </w:rPr>
        <w:t xml:space="preserve">Платёжный провайдер (эквайер) </w:t>
      </w:r>
      <w:r>
        <w:rPr>
          <w:rFonts w:hint="default" w:ascii="Times New Roman" w:hAnsi="Times New Roman" w:cs="Times New Roman"/>
          <w:w w:val="95"/>
          <w:sz w:val="22"/>
          <w:szCs w:val="22"/>
        </w:rPr>
        <w:t xml:space="preserve">- </w:t>
      </w:r>
      <w:r>
        <w:rPr>
          <w:rFonts w:hint="default" w:ascii="Times New Roman" w:hAnsi="Times New Roman" w:cs="Times New Roman"/>
          <w:sz w:val="22"/>
          <w:szCs w:val="22"/>
        </w:rPr>
        <w:t xml:space="preserve">Служба доставки/треккинг </w:t>
      </w:r>
      <w:r>
        <w:rPr>
          <w:rFonts w:hint="default" w:ascii="Times New Roman" w:hAnsi="Times New Roman" w:cs="Times New Roman"/>
          <w:w w:val="95"/>
          <w:sz w:val="22"/>
          <w:szCs w:val="22"/>
        </w:rPr>
        <w:t xml:space="preserve">- </w:t>
      </w:r>
      <w:r>
        <w:rPr>
          <w:rFonts w:hint="default" w:ascii="Times New Roman" w:hAnsi="Times New Roman" w:cs="Times New Roman"/>
          <w:sz w:val="22"/>
          <w:szCs w:val="22"/>
        </w:rPr>
        <w:t>Почтовый сервис</w:t>
      </w:r>
      <w:r>
        <w:rPr>
          <w:rFonts w:hint="default" w:ascii="Times New Roman" w:hAnsi="Times New Roman" w:cs="Times New Roman"/>
          <w:spacing w:val="-6"/>
          <w:sz w:val="22"/>
          <w:szCs w:val="22"/>
        </w:rPr>
        <w:t xml:space="preserve"> </w:t>
      </w:r>
      <w:r>
        <w:rPr>
          <w:rFonts w:hint="default" w:ascii="Times New Roman" w:hAnsi="Times New Roman" w:cs="Times New Roman"/>
          <w:sz w:val="22"/>
          <w:szCs w:val="22"/>
        </w:rPr>
        <w:t>(e‑mail/SMS)</w:t>
      </w:r>
    </w:p>
    <w:p w14:paraId="2E800878">
      <w:pPr>
        <w:pStyle w:val="6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mc:AlternateContent>
          <mc:Choice Requires="wps">
            <w:drawing>
              <wp:anchor distT="0" distB="0" distL="0" distR="0" simplePos="0" relativeHeight="251676672" behindDoc="1" locked="0" layoutInCell="1" allowOverlap="1">
                <wp:simplePos x="0" y="0"/>
                <wp:positionH relativeFrom="page">
                  <wp:posOffset>990600</wp:posOffset>
                </wp:positionH>
                <wp:positionV relativeFrom="paragraph">
                  <wp:posOffset>180975</wp:posOffset>
                </wp:positionV>
                <wp:extent cx="5579110" cy="9525"/>
                <wp:effectExtent l="0" t="0" r="0" b="0"/>
                <wp:wrapTopAndBottom/>
                <wp:docPr id="3" name="Graphic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7911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79110" h="9525">
                              <a:moveTo>
                                <a:pt x="5578800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5578800" y="0"/>
                              </a:lnTo>
                              <a:lnTo>
                                <a:pt x="5578800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BABA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3" o:spid="_x0000_s1026" o:spt="100" style="position:absolute;left:0pt;margin-left:78pt;margin-top:14.25pt;height:0.75pt;width:439.3pt;mso-position-horizontal-relative:page;mso-wrap-distance-bottom:0pt;mso-wrap-distance-top:0pt;z-index:-251639808;mso-width-relative:page;mso-height-relative:page;" fillcolor="#BABABA" filled="t" stroked="f" coordsize="5579110,9525" o:gfxdata="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" path="m5578800,9525l0,9525,0,0,5578800,0,5578800,9525xe">
                <v:fill on="t" focussize="0,0"/>
                <v:stroke on="f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</w:p>
    <w:p w14:paraId="2616E115">
      <w:pPr>
        <w:pStyle w:val="6"/>
        <w:spacing w:before="60"/>
        <w:rPr>
          <w:rFonts w:hint="default" w:ascii="Times New Roman" w:hAnsi="Times New Roman" w:cs="Times New Roman"/>
          <w:sz w:val="22"/>
          <w:szCs w:val="22"/>
        </w:rPr>
      </w:pPr>
    </w:p>
    <w:p w14:paraId="546541D9">
      <w:pPr>
        <w:pStyle w:val="2"/>
        <w:numPr>
          <w:ilvl w:val="0"/>
          <w:numId w:val="1"/>
        </w:numPr>
        <w:tabs>
          <w:tab w:val="left" w:pos="301"/>
        </w:tabs>
        <w:spacing w:before="0" w:after="0" w:line="240" w:lineRule="auto"/>
        <w:ind w:left="301" w:right="0" w:hanging="301"/>
        <w:jc w:val="left"/>
        <w:rPr>
          <w:rFonts w:hint="default" w:ascii="Times New Roman" w:hAnsi="Times New Roman" w:cs="Times New Roman"/>
          <w:sz w:val="22"/>
          <w:szCs w:val="22"/>
        </w:rPr>
      </w:pPr>
      <w:bookmarkStart w:id="2" w:name="1. Бизнес‑процессы (BPMN/DFD)"/>
      <w:bookmarkEnd w:id="2"/>
      <w:r>
        <w:rPr>
          <w:rFonts w:hint="default" w:ascii="Times New Roman" w:hAnsi="Times New Roman" w:cs="Times New Roman"/>
          <w:spacing w:val="-2"/>
          <w:sz w:val="22"/>
          <w:szCs w:val="22"/>
        </w:rPr>
        <w:t>Бизнес‑процессы</w:t>
      </w:r>
      <w:r>
        <w:rPr>
          <w:rFonts w:hint="default" w:ascii="Times New Roman" w:hAnsi="Times New Roman" w:cs="Times New Roman"/>
          <w:spacing w:val="-4"/>
          <w:sz w:val="22"/>
          <w:szCs w:val="22"/>
        </w:rPr>
        <w:t xml:space="preserve"> </w:t>
      </w:r>
      <w:r>
        <w:rPr>
          <w:rFonts w:hint="default" w:ascii="Times New Roman" w:hAnsi="Times New Roman" w:cs="Times New Roman"/>
          <w:spacing w:val="-2"/>
          <w:sz w:val="22"/>
          <w:szCs w:val="22"/>
        </w:rPr>
        <w:t>(BPMN/DFD)</w:t>
      </w:r>
    </w:p>
    <w:p w14:paraId="711C9683">
      <w:pPr>
        <w:pStyle w:val="3"/>
        <w:numPr>
          <w:ilvl w:val="1"/>
          <w:numId w:val="1"/>
        </w:numPr>
        <w:tabs>
          <w:tab w:val="left" w:pos="415"/>
        </w:tabs>
        <w:spacing w:before="296" w:after="0" w:line="240" w:lineRule="auto"/>
        <w:ind w:left="415" w:right="0" w:hanging="415"/>
        <w:jc w:val="left"/>
        <w:rPr>
          <w:rFonts w:hint="default" w:ascii="Times New Roman" w:hAnsi="Times New Roman" w:cs="Times New Roman"/>
          <w:sz w:val="22"/>
          <w:szCs w:val="22"/>
        </w:rPr>
      </w:pPr>
      <w:bookmarkStart w:id="3" w:name="1.1. Карта верхнего уровня (BPMN, контек"/>
      <w:bookmarkEnd w:id="3"/>
      <w:r>
        <w:rPr>
          <w:rFonts w:hint="default" w:ascii="Times New Roman" w:hAnsi="Times New Roman" w:cs="Times New Roman"/>
          <w:spacing w:val="-2"/>
          <w:sz w:val="22"/>
          <w:szCs w:val="22"/>
        </w:rPr>
        <w:t>Карта</w:t>
      </w:r>
      <w:r>
        <w:rPr>
          <w:rFonts w:hint="default" w:ascii="Times New Roman" w:hAnsi="Times New Roman" w:cs="Times New Roman"/>
          <w:spacing w:val="-4"/>
          <w:sz w:val="22"/>
          <w:szCs w:val="22"/>
        </w:rPr>
        <w:t xml:space="preserve"> </w:t>
      </w:r>
      <w:r>
        <w:rPr>
          <w:rFonts w:hint="default" w:ascii="Times New Roman" w:hAnsi="Times New Roman" w:cs="Times New Roman"/>
          <w:spacing w:val="-2"/>
          <w:sz w:val="22"/>
          <w:szCs w:val="22"/>
        </w:rPr>
        <w:t>верхнего</w:t>
      </w:r>
      <w:r>
        <w:rPr>
          <w:rFonts w:hint="default" w:ascii="Times New Roman" w:hAnsi="Times New Roman" w:cs="Times New Roman"/>
          <w:spacing w:val="-4"/>
          <w:sz w:val="22"/>
          <w:szCs w:val="22"/>
        </w:rPr>
        <w:t xml:space="preserve"> </w:t>
      </w:r>
      <w:r>
        <w:rPr>
          <w:rFonts w:hint="default" w:ascii="Times New Roman" w:hAnsi="Times New Roman" w:cs="Times New Roman"/>
          <w:spacing w:val="-2"/>
          <w:sz w:val="22"/>
          <w:szCs w:val="22"/>
        </w:rPr>
        <w:t>уровня</w:t>
      </w:r>
      <w:r>
        <w:rPr>
          <w:rFonts w:hint="default" w:ascii="Times New Roman" w:hAnsi="Times New Roman" w:cs="Times New Roman"/>
          <w:spacing w:val="-4"/>
          <w:sz w:val="22"/>
          <w:szCs w:val="22"/>
        </w:rPr>
        <w:t xml:space="preserve"> </w:t>
      </w:r>
      <w:r>
        <w:rPr>
          <w:rFonts w:hint="default" w:ascii="Times New Roman" w:hAnsi="Times New Roman" w:cs="Times New Roman"/>
          <w:spacing w:val="-2"/>
          <w:sz w:val="22"/>
          <w:szCs w:val="22"/>
        </w:rPr>
        <w:t>(BPMN,</w:t>
      </w:r>
      <w:r>
        <w:rPr>
          <w:rFonts w:hint="default" w:ascii="Times New Roman" w:hAnsi="Times New Roman" w:cs="Times New Roman"/>
          <w:spacing w:val="-4"/>
          <w:sz w:val="22"/>
          <w:szCs w:val="22"/>
        </w:rPr>
        <w:t xml:space="preserve"> </w:t>
      </w:r>
      <w:r>
        <w:rPr>
          <w:rFonts w:hint="default" w:ascii="Times New Roman" w:hAnsi="Times New Roman" w:cs="Times New Roman"/>
          <w:spacing w:val="-2"/>
          <w:sz w:val="22"/>
          <w:szCs w:val="22"/>
        </w:rPr>
        <w:t>контекстная)</w:t>
      </w:r>
    </w:p>
    <w:p w14:paraId="47F83209">
      <w:pPr>
        <w:pStyle w:val="6"/>
        <w:spacing w:before="251"/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b/>
          <w:spacing w:val="-2"/>
          <w:sz w:val="22"/>
          <w:szCs w:val="22"/>
        </w:rPr>
        <w:t>Пулы/дорожки:</w:t>
      </w:r>
      <w:r>
        <w:rPr>
          <w:rFonts w:hint="default" w:ascii="Times New Roman" w:hAnsi="Times New Roman" w:cs="Times New Roman"/>
          <w:b/>
          <w:spacing w:val="-5"/>
          <w:sz w:val="22"/>
          <w:szCs w:val="22"/>
        </w:rPr>
        <w:t xml:space="preserve"> </w:t>
      </w:r>
      <w:r>
        <w:rPr>
          <w:rFonts w:hint="default" w:ascii="Times New Roman" w:hAnsi="Times New Roman" w:cs="Times New Roman"/>
          <w:spacing w:val="-2"/>
          <w:sz w:val="22"/>
          <w:szCs w:val="22"/>
        </w:rPr>
        <w:t>Покупатель,</w:t>
      </w:r>
      <w:r>
        <w:rPr>
          <w:rFonts w:hint="default" w:ascii="Times New Roman" w:hAnsi="Times New Roman" w:cs="Times New Roman"/>
          <w:spacing w:val="-9"/>
          <w:sz w:val="22"/>
          <w:szCs w:val="22"/>
        </w:rPr>
        <w:t xml:space="preserve"> </w:t>
      </w:r>
      <w:r>
        <w:rPr>
          <w:rFonts w:hint="default" w:ascii="Times New Roman" w:hAnsi="Times New Roman" w:cs="Times New Roman"/>
          <w:spacing w:val="-2"/>
          <w:sz w:val="22"/>
          <w:szCs w:val="22"/>
        </w:rPr>
        <w:t>Веб‑сайт,</w:t>
      </w:r>
      <w:r>
        <w:rPr>
          <w:rFonts w:hint="default" w:ascii="Times New Roman" w:hAnsi="Times New Roman" w:cs="Times New Roman"/>
          <w:spacing w:val="-10"/>
          <w:sz w:val="22"/>
          <w:szCs w:val="22"/>
        </w:rPr>
        <w:t xml:space="preserve"> </w:t>
      </w:r>
      <w:r>
        <w:rPr>
          <w:rFonts w:hint="default" w:ascii="Times New Roman" w:hAnsi="Times New Roman" w:cs="Times New Roman"/>
          <w:spacing w:val="-2"/>
          <w:sz w:val="22"/>
          <w:szCs w:val="22"/>
        </w:rPr>
        <w:t>Платёжный</w:t>
      </w:r>
      <w:r>
        <w:rPr>
          <w:rFonts w:hint="default" w:ascii="Times New Roman" w:hAnsi="Times New Roman" w:cs="Times New Roman"/>
          <w:spacing w:val="-9"/>
          <w:sz w:val="22"/>
          <w:szCs w:val="22"/>
        </w:rPr>
        <w:t xml:space="preserve"> </w:t>
      </w:r>
      <w:r>
        <w:rPr>
          <w:rFonts w:hint="default" w:ascii="Times New Roman" w:hAnsi="Times New Roman" w:cs="Times New Roman"/>
          <w:spacing w:val="-2"/>
          <w:sz w:val="22"/>
          <w:szCs w:val="22"/>
        </w:rPr>
        <w:t>провайдер,</w:t>
      </w:r>
      <w:r>
        <w:rPr>
          <w:rFonts w:hint="default" w:ascii="Times New Roman" w:hAnsi="Times New Roman" w:cs="Times New Roman"/>
          <w:spacing w:val="-9"/>
          <w:sz w:val="22"/>
          <w:szCs w:val="22"/>
        </w:rPr>
        <w:t xml:space="preserve"> </w:t>
      </w:r>
      <w:r>
        <w:rPr>
          <w:rFonts w:hint="default" w:ascii="Times New Roman" w:hAnsi="Times New Roman" w:cs="Times New Roman"/>
          <w:spacing w:val="-2"/>
          <w:sz w:val="22"/>
          <w:szCs w:val="22"/>
        </w:rPr>
        <w:t>Служба</w:t>
      </w:r>
      <w:r>
        <w:rPr>
          <w:rFonts w:hint="default" w:ascii="Times New Roman" w:hAnsi="Times New Roman" w:cs="Times New Roman"/>
          <w:spacing w:val="-10"/>
          <w:sz w:val="22"/>
          <w:szCs w:val="22"/>
        </w:rPr>
        <w:t xml:space="preserve"> </w:t>
      </w:r>
      <w:r>
        <w:rPr>
          <w:rFonts w:hint="default" w:ascii="Times New Roman" w:hAnsi="Times New Roman" w:cs="Times New Roman"/>
          <w:spacing w:val="-2"/>
          <w:sz w:val="22"/>
          <w:szCs w:val="22"/>
        </w:rPr>
        <w:t>доставки,</w:t>
      </w:r>
      <w:r>
        <w:rPr>
          <w:rFonts w:hint="default" w:ascii="Times New Roman" w:hAnsi="Times New Roman" w:cs="Times New Roman"/>
          <w:spacing w:val="-9"/>
          <w:sz w:val="22"/>
          <w:szCs w:val="22"/>
        </w:rPr>
        <w:t xml:space="preserve"> </w:t>
      </w:r>
      <w:r>
        <w:rPr>
          <w:rFonts w:hint="default" w:ascii="Times New Roman" w:hAnsi="Times New Roman" w:cs="Times New Roman"/>
          <w:spacing w:val="-2"/>
          <w:sz w:val="22"/>
          <w:szCs w:val="22"/>
        </w:rPr>
        <w:t>Администратор.</w:t>
      </w:r>
    </w:p>
    <w:p w14:paraId="20E4E898">
      <w:pPr>
        <w:pStyle w:val="6"/>
        <w:spacing w:before="24"/>
        <w:rPr>
          <w:rFonts w:hint="default" w:ascii="Times New Roman" w:hAnsi="Times New Roman" w:cs="Times New Roman"/>
          <w:sz w:val="22"/>
          <w:szCs w:val="22"/>
        </w:rPr>
      </w:pPr>
    </w:p>
    <w:p w14:paraId="2BDB604D">
      <w:pPr>
        <w:spacing w:before="1"/>
        <w:ind w:left="0" w:right="0" w:firstLine="0"/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b/>
          <w:sz w:val="22"/>
          <w:szCs w:val="22"/>
        </w:rPr>
        <w:t>События/процессы</w:t>
      </w:r>
      <w:r>
        <w:rPr>
          <w:rFonts w:hint="default" w:ascii="Times New Roman" w:hAnsi="Times New Roman" w:cs="Times New Roman"/>
          <w:b/>
          <w:spacing w:val="23"/>
          <w:sz w:val="22"/>
          <w:szCs w:val="22"/>
        </w:rPr>
        <w:t xml:space="preserve"> </w:t>
      </w:r>
      <w:r>
        <w:rPr>
          <w:rFonts w:hint="default" w:ascii="Times New Roman" w:hAnsi="Times New Roman" w:cs="Times New Roman"/>
          <w:b/>
          <w:sz w:val="22"/>
          <w:szCs w:val="22"/>
        </w:rPr>
        <w:t>(as‑is</w:t>
      </w:r>
      <w:r>
        <w:rPr>
          <w:rFonts w:hint="default" w:ascii="Times New Roman" w:hAnsi="Times New Roman" w:cs="Times New Roman"/>
          <w:b/>
          <w:spacing w:val="23"/>
          <w:sz w:val="22"/>
          <w:szCs w:val="22"/>
        </w:rPr>
        <w:t xml:space="preserve"> </w:t>
      </w:r>
      <w:r>
        <w:rPr>
          <w:rFonts w:hint="default" w:ascii="Times New Roman" w:hAnsi="Times New Roman" w:cs="Times New Roman"/>
          <w:sz w:val="22"/>
          <w:szCs w:val="22"/>
        </w:rPr>
        <w:t>→</w:t>
      </w:r>
      <w:r>
        <w:rPr>
          <w:rFonts w:hint="default" w:ascii="Times New Roman" w:hAnsi="Times New Roman" w:cs="Times New Roman"/>
          <w:spacing w:val="17"/>
          <w:sz w:val="22"/>
          <w:szCs w:val="22"/>
        </w:rPr>
        <w:t xml:space="preserve"> </w:t>
      </w:r>
      <w:r>
        <w:rPr>
          <w:rFonts w:hint="default" w:ascii="Times New Roman" w:hAnsi="Times New Roman" w:cs="Times New Roman"/>
          <w:b/>
          <w:sz w:val="22"/>
          <w:szCs w:val="22"/>
        </w:rPr>
        <w:t>to‑be):</w:t>
      </w:r>
      <w:r>
        <w:rPr>
          <w:rFonts w:hint="default" w:ascii="Times New Roman" w:hAnsi="Times New Roman" w:cs="Times New Roman"/>
          <w:b/>
          <w:spacing w:val="25"/>
          <w:sz w:val="22"/>
          <w:szCs w:val="22"/>
        </w:rPr>
        <w:t xml:space="preserve"> </w:t>
      </w:r>
      <w:r>
        <w:rPr>
          <w:rFonts w:hint="default" w:ascii="Times New Roman" w:hAnsi="Times New Roman" w:cs="Times New Roman"/>
          <w:sz w:val="22"/>
          <w:szCs w:val="22"/>
        </w:rPr>
        <w:t>1.</w:t>
      </w:r>
      <w:r>
        <w:rPr>
          <w:rFonts w:hint="default" w:ascii="Times New Roman" w:hAnsi="Times New Roman" w:cs="Times New Roman"/>
          <w:spacing w:val="19"/>
          <w:sz w:val="22"/>
          <w:szCs w:val="22"/>
        </w:rPr>
        <w:t xml:space="preserve"> </w:t>
      </w:r>
      <w:r>
        <w:rPr>
          <w:rFonts w:hint="default" w:ascii="Times New Roman" w:hAnsi="Times New Roman" w:cs="Times New Roman"/>
          <w:b/>
          <w:sz w:val="22"/>
          <w:szCs w:val="22"/>
        </w:rPr>
        <w:t>Browsing</w:t>
      </w:r>
      <w:r>
        <w:rPr>
          <w:rFonts w:hint="default" w:ascii="Times New Roman" w:hAnsi="Times New Roman" w:cs="Times New Roman"/>
          <w:b/>
          <w:spacing w:val="23"/>
          <w:sz w:val="22"/>
          <w:szCs w:val="22"/>
        </w:rPr>
        <w:t xml:space="preserve"> </w:t>
      </w:r>
      <w:r>
        <w:rPr>
          <w:rFonts w:hint="default" w:ascii="Times New Roman" w:hAnsi="Times New Roman" w:cs="Times New Roman"/>
          <w:b/>
          <w:sz w:val="22"/>
          <w:szCs w:val="22"/>
        </w:rPr>
        <w:t>&amp;</w:t>
      </w:r>
      <w:r>
        <w:rPr>
          <w:rFonts w:hint="default" w:ascii="Times New Roman" w:hAnsi="Times New Roman" w:cs="Times New Roman"/>
          <w:b/>
          <w:spacing w:val="24"/>
          <w:sz w:val="22"/>
          <w:szCs w:val="22"/>
        </w:rPr>
        <w:t xml:space="preserve"> </w:t>
      </w:r>
      <w:r>
        <w:rPr>
          <w:rFonts w:hint="default" w:ascii="Times New Roman" w:hAnsi="Times New Roman" w:cs="Times New Roman"/>
          <w:b/>
          <w:sz w:val="22"/>
          <w:szCs w:val="22"/>
        </w:rPr>
        <w:t>Search</w:t>
      </w:r>
      <w:r>
        <w:rPr>
          <w:rFonts w:hint="default" w:ascii="Times New Roman" w:hAnsi="Times New Roman" w:cs="Times New Roman"/>
          <w:b/>
          <w:spacing w:val="23"/>
          <w:sz w:val="22"/>
          <w:szCs w:val="22"/>
        </w:rPr>
        <w:t xml:space="preserve"> </w:t>
      </w:r>
      <w:r>
        <w:rPr>
          <w:rFonts w:hint="default" w:ascii="Times New Roman" w:hAnsi="Times New Roman" w:cs="Times New Roman"/>
          <w:sz w:val="22"/>
          <w:szCs w:val="22"/>
        </w:rPr>
        <w:t>→</w:t>
      </w:r>
      <w:r>
        <w:rPr>
          <w:rFonts w:hint="default" w:ascii="Times New Roman" w:hAnsi="Times New Roman" w:cs="Times New Roman"/>
          <w:spacing w:val="19"/>
          <w:sz w:val="22"/>
          <w:szCs w:val="22"/>
        </w:rPr>
        <w:t xml:space="preserve"> </w:t>
      </w:r>
      <w:r>
        <w:rPr>
          <w:rFonts w:hint="default" w:ascii="Times New Roman" w:hAnsi="Times New Roman" w:cs="Times New Roman"/>
          <w:sz w:val="22"/>
          <w:szCs w:val="22"/>
        </w:rPr>
        <w:t>«Найти</w:t>
      </w:r>
      <w:r>
        <w:rPr>
          <w:rFonts w:hint="default" w:ascii="Times New Roman" w:hAnsi="Times New Roman" w:cs="Times New Roman"/>
          <w:spacing w:val="20"/>
          <w:sz w:val="22"/>
          <w:szCs w:val="22"/>
        </w:rPr>
        <w:t xml:space="preserve"> </w:t>
      </w:r>
      <w:r>
        <w:rPr>
          <w:rFonts w:hint="default" w:ascii="Times New Roman" w:hAnsi="Times New Roman" w:cs="Times New Roman"/>
          <w:sz w:val="22"/>
          <w:szCs w:val="22"/>
        </w:rPr>
        <w:t>товар»</w:t>
      </w:r>
      <w:r>
        <w:rPr>
          <w:rFonts w:hint="default" w:ascii="Times New Roman" w:hAnsi="Times New Roman" w:cs="Times New Roman"/>
          <w:spacing w:val="19"/>
          <w:sz w:val="22"/>
          <w:szCs w:val="22"/>
        </w:rPr>
        <w:t xml:space="preserve"> </w:t>
      </w:r>
      <w:r>
        <w:rPr>
          <w:rFonts w:hint="default" w:ascii="Times New Roman" w:hAnsi="Times New Roman" w:cs="Times New Roman"/>
          <w:sz w:val="22"/>
          <w:szCs w:val="22"/>
        </w:rPr>
        <w:t>2.</w:t>
      </w:r>
      <w:r>
        <w:rPr>
          <w:rFonts w:hint="default" w:ascii="Times New Roman" w:hAnsi="Times New Roman" w:cs="Times New Roman"/>
          <w:spacing w:val="15"/>
          <w:sz w:val="22"/>
          <w:szCs w:val="22"/>
        </w:rPr>
        <w:t xml:space="preserve"> </w:t>
      </w:r>
      <w:r>
        <w:rPr>
          <w:rFonts w:hint="default" w:ascii="Times New Roman" w:hAnsi="Times New Roman" w:cs="Times New Roman"/>
          <w:b/>
          <w:sz w:val="22"/>
          <w:szCs w:val="22"/>
        </w:rPr>
        <w:t>Add</w:t>
      </w:r>
      <w:r>
        <w:rPr>
          <w:rFonts w:hint="default" w:ascii="Times New Roman" w:hAnsi="Times New Roman" w:cs="Times New Roman"/>
          <w:b/>
          <w:spacing w:val="23"/>
          <w:sz w:val="22"/>
          <w:szCs w:val="22"/>
        </w:rPr>
        <w:t xml:space="preserve"> </w:t>
      </w:r>
      <w:r>
        <w:rPr>
          <w:rFonts w:hint="default" w:ascii="Times New Roman" w:hAnsi="Times New Roman" w:cs="Times New Roman"/>
          <w:b/>
          <w:sz w:val="22"/>
          <w:szCs w:val="22"/>
        </w:rPr>
        <w:t>to</w:t>
      </w:r>
      <w:r>
        <w:rPr>
          <w:rFonts w:hint="default" w:ascii="Times New Roman" w:hAnsi="Times New Roman" w:cs="Times New Roman"/>
          <w:b/>
          <w:spacing w:val="24"/>
          <w:sz w:val="22"/>
          <w:szCs w:val="22"/>
        </w:rPr>
        <w:t xml:space="preserve"> </w:t>
      </w:r>
      <w:r>
        <w:rPr>
          <w:rFonts w:hint="default" w:ascii="Times New Roman" w:hAnsi="Times New Roman" w:cs="Times New Roman"/>
          <w:b/>
          <w:sz w:val="22"/>
          <w:szCs w:val="22"/>
        </w:rPr>
        <w:t>Cart</w:t>
      </w:r>
      <w:r>
        <w:rPr>
          <w:rFonts w:hint="default" w:ascii="Times New Roman" w:hAnsi="Times New Roman" w:cs="Times New Roman"/>
          <w:b/>
          <w:spacing w:val="24"/>
          <w:sz w:val="22"/>
          <w:szCs w:val="22"/>
        </w:rPr>
        <w:t xml:space="preserve"> </w:t>
      </w:r>
      <w:r>
        <w:rPr>
          <w:rFonts w:hint="default" w:ascii="Times New Roman" w:hAnsi="Times New Roman" w:cs="Times New Roman"/>
          <w:spacing w:val="-10"/>
          <w:sz w:val="22"/>
          <w:szCs w:val="22"/>
        </w:rPr>
        <w:t>→</w:t>
      </w:r>
    </w:p>
    <w:p w14:paraId="2D7E41C8">
      <w:pPr>
        <w:pStyle w:val="6"/>
        <w:spacing w:before="1"/>
        <w:ind w:right="134"/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 xml:space="preserve">«Сформировать корзину» 3. </w:t>
      </w:r>
      <w:r>
        <w:rPr>
          <w:rFonts w:hint="default" w:ascii="Times New Roman" w:hAnsi="Times New Roman" w:cs="Times New Roman"/>
          <w:b/>
          <w:sz w:val="22"/>
          <w:szCs w:val="22"/>
        </w:rPr>
        <w:t xml:space="preserve">Checkout </w:t>
      </w:r>
      <w:r>
        <w:rPr>
          <w:rFonts w:hint="default" w:ascii="Times New Roman" w:hAnsi="Times New Roman" w:cs="Times New Roman"/>
          <w:sz w:val="22"/>
          <w:szCs w:val="22"/>
        </w:rPr>
        <w:t xml:space="preserve">→ «Оформить заказ» (ввод адреса/способа доставки) 4. </w:t>
      </w:r>
      <w:r>
        <w:rPr>
          <w:rFonts w:hint="default" w:ascii="Times New Roman" w:hAnsi="Times New Roman" w:cs="Times New Roman"/>
          <w:b/>
          <w:sz w:val="22"/>
          <w:szCs w:val="22"/>
        </w:rPr>
        <w:t xml:space="preserve">Payment </w:t>
      </w:r>
      <w:r>
        <w:rPr>
          <w:rFonts w:hint="default" w:ascii="Times New Roman" w:hAnsi="Times New Roman" w:cs="Times New Roman"/>
          <w:sz w:val="22"/>
          <w:szCs w:val="22"/>
        </w:rPr>
        <w:t>→ «Оплатить заказ» (авторизация, подтверждение) 5.</w:t>
      </w:r>
      <w:r>
        <w:rPr>
          <w:rFonts w:hint="default" w:ascii="Times New Roman" w:hAnsi="Times New Roman" w:cs="Times New Roman"/>
          <w:spacing w:val="-2"/>
          <w:sz w:val="22"/>
          <w:szCs w:val="22"/>
        </w:rPr>
        <w:t xml:space="preserve"> </w:t>
      </w:r>
      <w:r>
        <w:rPr>
          <w:rFonts w:hint="default" w:ascii="Times New Roman" w:hAnsi="Times New Roman" w:cs="Times New Roman"/>
          <w:b/>
          <w:sz w:val="22"/>
          <w:szCs w:val="22"/>
        </w:rPr>
        <w:t xml:space="preserve">Fulfillment </w:t>
      </w:r>
      <w:r>
        <w:rPr>
          <w:rFonts w:hint="default" w:ascii="Times New Roman" w:hAnsi="Times New Roman" w:cs="Times New Roman"/>
          <w:sz w:val="22"/>
          <w:szCs w:val="22"/>
        </w:rPr>
        <w:t xml:space="preserve">→ «Укомплектовать и отгрузить» 6. </w:t>
      </w:r>
      <w:r>
        <w:rPr>
          <w:rFonts w:hint="default" w:ascii="Times New Roman" w:hAnsi="Times New Roman" w:cs="Times New Roman"/>
          <w:b/>
          <w:sz w:val="22"/>
          <w:szCs w:val="22"/>
        </w:rPr>
        <w:t xml:space="preserve">Post‑Purchase </w:t>
      </w:r>
      <w:r>
        <w:rPr>
          <w:rFonts w:hint="default" w:ascii="Times New Roman" w:hAnsi="Times New Roman" w:cs="Times New Roman"/>
          <w:sz w:val="22"/>
          <w:szCs w:val="22"/>
        </w:rPr>
        <w:t>→ «Получить/возврат/отзыв»</w:t>
      </w:r>
    </w:p>
    <w:p w14:paraId="3F86BCDA">
      <w:pPr>
        <w:pStyle w:val="6"/>
        <w:spacing w:before="23"/>
        <w:rPr>
          <w:rFonts w:hint="default" w:ascii="Times New Roman" w:hAnsi="Times New Roman" w:cs="Times New Roman"/>
          <w:sz w:val="22"/>
          <w:szCs w:val="22"/>
        </w:rPr>
      </w:pPr>
    </w:p>
    <w:p w14:paraId="3F4A954E">
      <w:pPr>
        <w:pStyle w:val="6"/>
        <w:spacing w:before="1" w:line="232" w:lineRule="auto"/>
        <w:ind w:right="141"/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b/>
          <w:sz w:val="22"/>
          <w:szCs w:val="22"/>
        </w:rPr>
        <w:t>Ключевые</w:t>
      </w:r>
      <w:r>
        <w:rPr>
          <w:rFonts w:hint="default" w:ascii="Times New Roman" w:hAnsi="Times New Roman" w:cs="Times New Roman"/>
          <w:b/>
          <w:spacing w:val="-7"/>
          <w:sz w:val="22"/>
          <w:szCs w:val="22"/>
        </w:rPr>
        <w:t xml:space="preserve"> </w:t>
      </w:r>
      <w:r>
        <w:rPr>
          <w:rFonts w:hint="default" w:ascii="Times New Roman" w:hAnsi="Times New Roman" w:cs="Times New Roman"/>
          <w:b/>
          <w:sz w:val="22"/>
          <w:szCs w:val="22"/>
        </w:rPr>
        <w:t xml:space="preserve">сообщения: </w:t>
      </w:r>
      <w:r>
        <w:rPr>
          <w:rFonts w:hint="default" w:ascii="Times New Roman" w:hAnsi="Times New Roman" w:cs="Times New Roman"/>
          <w:w w:val="95"/>
          <w:sz w:val="22"/>
          <w:szCs w:val="22"/>
        </w:rPr>
        <w:t xml:space="preserve">- </w:t>
      </w:r>
      <w:r>
        <w:rPr>
          <w:rFonts w:hint="default" w:ascii="Times New Roman" w:hAnsi="Times New Roman" w:cs="Times New Roman"/>
          <w:sz w:val="22"/>
          <w:szCs w:val="22"/>
        </w:rPr>
        <w:t xml:space="preserve">Запрос авторизации/регистрации </w:t>
      </w:r>
      <w:r>
        <w:rPr>
          <w:rFonts w:hint="default" w:ascii="Times New Roman" w:hAnsi="Times New Roman" w:cs="Times New Roman"/>
          <w:spacing w:val="-23"/>
          <w:position w:val="-4"/>
          <w:sz w:val="22"/>
          <w:szCs w:val="22"/>
        </w:rPr>
        <w:drawing>
          <wp:inline distT="0" distB="0" distL="0" distR="0">
            <wp:extent cx="156210" cy="156210"/>
            <wp:effectExtent l="0" t="0" r="0" b="0"/>
            <wp:docPr id="4" name="Image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6340" cy="1563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cs="Times New Roman"/>
          <w:spacing w:val="11"/>
          <w:sz w:val="22"/>
          <w:szCs w:val="22"/>
        </w:rPr>
        <w:t xml:space="preserve"> </w:t>
      </w:r>
      <w:r>
        <w:rPr>
          <w:rFonts w:hint="default" w:ascii="Times New Roman" w:hAnsi="Times New Roman" w:cs="Times New Roman"/>
          <w:sz w:val="22"/>
          <w:szCs w:val="22"/>
        </w:rPr>
        <w:t xml:space="preserve">Система пользователей </w:t>
      </w:r>
      <w:r>
        <w:rPr>
          <w:rFonts w:hint="default" w:ascii="Times New Roman" w:hAnsi="Times New Roman" w:cs="Times New Roman"/>
          <w:w w:val="95"/>
          <w:sz w:val="22"/>
          <w:szCs w:val="22"/>
        </w:rPr>
        <w:t xml:space="preserve">- </w:t>
      </w:r>
      <w:r>
        <w:rPr>
          <w:rFonts w:hint="default" w:ascii="Times New Roman" w:hAnsi="Times New Roman" w:cs="Times New Roman"/>
          <w:sz w:val="22"/>
          <w:szCs w:val="22"/>
        </w:rPr>
        <w:t>Заявка на</w:t>
      </w:r>
      <w:r>
        <w:rPr>
          <w:rFonts w:hint="default" w:ascii="Times New Roman" w:hAnsi="Times New Roman" w:cs="Times New Roman"/>
          <w:spacing w:val="-5"/>
          <w:sz w:val="22"/>
          <w:szCs w:val="22"/>
        </w:rPr>
        <w:t xml:space="preserve"> </w:t>
      </w:r>
      <w:r>
        <w:rPr>
          <w:rFonts w:hint="default" w:ascii="Times New Roman" w:hAnsi="Times New Roman" w:cs="Times New Roman"/>
          <w:sz w:val="22"/>
          <w:szCs w:val="22"/>
        </w:rPr>
        <w:t xml:space="preserve">оплату </w:t>
      </w:r>
      <w:r>
        <w:rPr>
          <w:rFonts w:hint="default" w:ascii="Times New Roman" w:hAnsi="Times New Roman" w:cs="Times New Roman"/>
          <w:spacing w:val="26"/>
          <w:position w:val="-4"/>
          <w:sz w:val="22"/>
          <w:szCs w:val="22"/>
        </w:rPr>
        <w:drawing>
          <wp:inline distT="0" distB="0" distL="0" distR="0">
            <wp:extent cx="156210" cy="156210"/>
            <wp:effectExtent l="0" t="0" r="0" b="0"/>
            <wp:docPr id="5" name="Image 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6340" cy="1563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cs="Times New Roman"/>
          <w:sz w:val="22"/>
          <w:szCs w:val="22"/>
        </w:rPr>
        <w:t>Платёжный</w:t>
      </w:r>
      <w:r>
        <w:rPr>
          <w:rFonts w:hint="default" w:ascii="Times New Roman" w:hAnsi="Times New Roman" w:cs="Times New Roman"/>
          <w:spacing w:val="-5"/>
          <w:sz w:val="22"/>
          <w:szCs w:val="22"/>
        </w:rPr>
        <w:t xml:space="preserve"> </w:t>
      </w:r>
      <w:r>
        <w:rPr>
          <w:rFonts w:hint="default" w:ascii="Times New Roman" w:hAnsi="Times New Roman" w:cs="Times New Roman"/>
          <w:sz w:val="22"/>
          <w:szCs w:val="22"/>
        </w:rPr>
        <w:t>провайдер</w:t>
      </w:r>
      <w:r>
        <w:rPr>
          <w:rFonts w:hint="default" w:ascii="Times New Roman" w:hAnsi="Times New Roman" w:cs="Times New Roman"/>
          <w:spacing w:val="-5"/>
          <w:sz w:val="22"/>
          <w:szCs w:val="22"/>
        </w:rPr>
        <w:t xml:space="preserve"> </w:t>
      </w:r>
      <w:r>
        <w:rPr>
          <w:rFonts w:hint="default" w:ascii="Times New Roman" w:hAnsi="Times New Roman" w:cs="Times New Roman"/>
          <w:sz w:val="22"/>
          <w:szCs w:val="22"/>
        </w:rPr>
        <w:t>(init/capture/refund)</w:t>
      </w:r>
      <w:r>
        <w:rPr>
          <w:rFonts w:hint="default" w:ascii="Times New Roman" w:hAnsi="Times New Roman" w:cs="Times New Roman"/>
          <w:spacing w:val="-5"/>
          <w:sz w:val="22"/>
          <w:szCs w:val="22"/>
        </w:rPr>
        <w:t xml:space="preserve"> </w:t>
      </w:r>
      <w:r>
        <w:rPr>
          <w:rFonts w:hint="default" w:ascii="Times New Roman" w:hAnsi="Times New Roman" w:cs="Times New Roman"/>
          <w:w w:val="95"/>
          <w:sz w:val="22"/>
          <w:szCs w:val="22"/>
        </w:rPr>
        <w:t>-</w:t>
      </w:r>
      <w:r>
        <w:rPr>
          <w:rFonts w:hint="default" w:ascii="Times New Roman" w:hAnsi="Times New Roman" w:cs="Times New Roman"/>
          <w:spacing w:val="-2"/>
          <w:w w:val="95"/>
          <w:sz w:val="22"/>
          <w:szCs w:val="22"/>
        </w:rPr>
        <w:t xml:space="preserve"> </w:t>
      </w:r>
      <w:r>
        <w:rPr>
          <w:rFonts w:hint="default" w:ascii="Times New Roman" w:hAnsi="Times New Roman" w:cs="Times New Roman"/>
          <w:sz w:val="22"/>
          <w:szCs w:val="22"/>
        </w:rPr>
        <w:t>Заказ</w:t>
      </w:r>
      <w:r>
        <w:rPr>
          <w:rFonts w:hint="default" w:ascii="Times New Roman" w:hAnsi="Times New Roman" w:cs="Times New Roman"/>
          <w:spacing w:val="-5"/>
          <w:sz w:val="22"/>
          <w:szCs w:val="22"/>
        </w:rPr>
        <w:t xml:space="preserve"> </w:t>
      </w:r>
      <w:r>
        <w:rPr>
          <w:rFonts w:hint="default" w:ascii="Times New Roman" w:hAnsi="Times New Roman" w:cs="Times New Roman"/>
          <w:sz w:val="22"/>
          <w:szCs w:val="22"/>
        </w:rPr>
        <w:t>на</w:t>
      </w:r>
      <w:r>
        <w:rPr>
          <w:rFonts w:hint="default" w:ascii="Times New Roman" w:hAnsi="Times New Roman" w:cs="Times New Roman"/>
          <w:spacing w:val="-5"/>
          <w:sz w:val="22"/>
          <w:szCs w:val="22"/>
        </w:rPr>
        <w:t xml:space="preserve"> </w:t>
      </w:r>
      <w:r>
        <w:rPr>
          <w:rFonts w:hint="default" w:ascii="Times New Roman" w:hAnsi="Times New Roman" w:cs="Times New Roman"/>
          <w:sz w:val="22"/>
          <w:szCs w:val="22"/>
        </w:rPr>
        <w:t xml:space="preserve">доставку </w:t>
      </w:r>
      <w:r>
        <w:rPr>
          <w:rFonts w:hint="default" w:ascii="Times New Roman" w:hAnsi="Times New Roman" w:cs="Times New Roman"/>
          <w:spacing w:val="26"/>
          <w:position w:val="-4"/>
          <w:sz w:val="22"/>
          <w:szCs w:val="22"/>
        </w:rPr>
        <w:drawing>
          <wp:inline distT="0" distB="0" distL="0" distR="0">
            <wp:extent cx="156210" cy="156210"/>
            <wp:effectExtent l="0" t="0" r="0" b="0"/>
            <wp:docPr id="6" name="Image 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6340" cy="1563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cs="Times New Roman"/>
          <w:sz w:val="22"/>
          <w:szCs w:val="22"/>
        </w:rPr>
        <w:t>Служба</w:t>
      </w:r>
      <w:r>
        <w:rPr>
          <w:rFonts w:hint="default" w:ascii="Times New Roman" w:hAnsi="Times New Roman" w:cs="Times New Roman"/>
          <w:spacing w:val="-5"/>
          <w:sz w:val="22"/>
          <w:szCs w:val="22"/>
        </w:rPr>
        <w:t xml:space="preserve"> </w:t>
      </w:r>
      <w:r>
        <w:rPr>
          <w:rFonts w:hint="default" w:ascii="Times New Roman" w:hAnsi="Times New Roman" w:cs="Times New Roman"/>
          <w:sz w:val="22"/>
          <w:szCs w:val="22"/>
        </w:rPr>
        <w:t>доставки (создание,</w:t>
      </w:r>
      <w:r>
        <w:rPr>
          <w:rFonts w:hint="default" w:ascii="Times New Roman" w:hAnsi="Times New Roman" w:cs="Times New Roman"/>
          <w:spacing w:val="-6"/>
          <w:sz w:val="22"/>
          <w:szCs w:val="22"/>
        </w:rPr>
        <w:t xml:space="preserve"> </w:t>
      </w:r>
      <w:r>
        <w:rPr>
          <w:rFonts w:hint="default" w:ascii="Times New Roman" w:hAnsi="Times New Roman" w:cs="Times New Roman"/>
          <w:sz w:val="22"/>
          <w:szCs w:val="22"/>
        </w:rPr>
        <w:t>трек)</w:t>
      </w:r>
    </w:p>
    <w:p w14:paraId="5BE3806F">
      <w:pPr>
        <w:pStyle w:val="6"/>
        <w:spacing w:before="19"/>
        <w:rPr>
          <w:rFonts w:hint="default" w:ascii="Times New Roman" w:hAnsi="Times New Roman" w:cs="Times New Roman"/>
          <w:sz w:val="22"/>
          <w:szCs w:val="22"/>
        </w:rPr>
      </w:pPr>
    </w:p>
    <w:p w14:paraId="02409185">
      <w:pPr>
        <w:pStyle w:val="6"/>
        <w:spacing w:before="1" w:line="273" w:lineRule="exact"/>
        <w:ind w:left="600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Примечание:</w:t>
      </w:r>
      <w:r>
        <w:rPr>
          <w:rFonts w:hint="default" w:ascii="Times New Roman" w:hAnsi="Times New Roman" w:cs="Times New Roman"/>
          <w:spacing w:val="4"/>
          <w:sz w:val="22"/>
          <w:szCs w:val="22"/>
        </w:rPr>
        <w:t xml:space="preserve"> </w:t>
      </w:r>
      <w:r>
        <w:rPr>
          <w:rFonts w:hint="default" w:ascii="Times New Roman" w:hAnsi="Times New Roman" w:cs="Times New Roman"/>
          <w:sz w:val="22"/>
          <w:szCs w:val="22"/>
        </w:rPr>
        <w:t>для</w:t>
      </w:r>
      <w:r>
        <w:rPr>
          <w:rFonts w:hint="default" w:ascii="Times New Roman" w:hAnsi="Times New Roman" w:cs="Times New Roman"/>
          <w:spacing w:val="5"/>
          <w:sz w:val="22"/>
          <w:szCs w:val="22"/>
        </w:rPr>
        <w:t xml:space="preserve"> </w:t>
      </w:r>
      <w:r>
        <w:rPr>
          <w:rFonts w:hint="default" w:ascii="Times New Roman" w:hAnsi="Times New Roman" w:cs="Times New Roman"/>
          <w:sz w:val="22"/>
          <w:szCs w:val="22"/>
        </w:rPr>
        <w:t>согласования</w:t>
      </w:r>
      <w:r>
        <w:rPr>
          <w:rFonts w:hint="default" w:ascii="Times New Roman" w:hAnsi="Times New Roman" w:cs="Times New Roman"/>
          <w:spacing w:val="5"/>
          <w:sz w:val="22"/>
          <w:szCs w:val="22"/>
        </w:rPr>
        <w:t xml:space="preserve"> </w:t>
      </w:r>
      <w:r>
        <w:rPr>
          <w:rFonts w:hint="default" w:ascii="Times New Roman" w:hAnsi="Times New Roman" w:cs="Times New Roman"/>
          <w:sz w:val="22"/>
          <w:szCs w:val="22"/>
        </w:rPr>
        <w:t>с</w:t>
      </w:r>
      <w:r>
        <w:rPr>
          <w:rFonts w:hint="default" w:ascii="Times New Roman" w:hAnsi="Times New Roman" w:cs="Times New Roman"/>
          <w:spacing w:val="5"/>
          <w:sz w:val="22"/>
          <w:szCs w:val="22"/>
        </w:rPr>
        <w:t xml:space="preserve"> </w:t>
      </w:r>
      <w:r>
        <w:rPr>
          <w:rFonts w:hint="default" w:ascii="Times New Roman" w:hAnsi="Times New Roman" w:cs="Times New Roman"/>
          <w:sz w:val="22"/>
          <w:szCs w:val="22"/>
        </w:rPr>
        <w:t>BPMN‑нотацией</w:t>
      </w:r>
      <w:r>
        <w:rPr>
          <w:rFonts w:hint="default" w:ascii="Times New Roman" w:hAnsi="Times New Roman" w:cs="Times New Roman"/>
          <w:spacing w:val="5"/>
          <w:sz w:val="22"/>
          <w:szCs w:val="22"/>
        </w:rPr>
        <w:t xml:space="preserve"> </w:t>
      </w:r>
      <w:r>
        <w:rPr>
          <w:rFonts w:hint="default" w:ascii="Times New Roman" w:hAnsi="Times New Roman" w:cs="Times New Roman"/>
          <w:sz w:val="22"/>
          <w:szCs w:val="22"/>
        </w:rPr>
        <w:t>—</w:t>
      </w:r>
      <w:r>
        <w:rPr>
          <w:rFonts w:hint="default" w:ascii="Times New Roman" w:hAnsi="Times New Roman" w:cs="Times New Roman"/>
          <w:spacing w:val="5"/>
          <w:sz w:val="22"/>
          <w:szCs w:val="22"/>
        </w:rPr>
        <w:t xml:space="preserve"> </w:t>
      </w:r>
      <w:r>
        <w:rPr>
          <w:rFonts w:hint="default" w:ascii="Times New Roman" w:hAnsi="Times New Roman" w:cs="Times New Roman"/>
          <w:sz w:val="22"/>
          <w:szCs w:val="22"/>
        </w:rPr>
        <w:t>события</w:t>
      </w:r>
      <w:r>
        <w:rPr>
          <w:rFonts w:hint="default" w:ascii="Times New Roman" w:hAnsi="Times New Roman" w:cs="Times New Roman"/>
          <w:spacing w:val="5"/>
          <w:sz w:val="22"/>
          <w:szCs w:val="22"/>
        </w:rPr>
        <w:t xml:space="preserve"> </w:t>
      </w:r>
      <w:r>
        <w:rPr>
          <w:rFonts w:hint="default" w:ascii="Times New Roman" w:hAnsi="Times New Roman" w:cs="Times New Roman"/>
          <w:sz w:val="22"/>
          <w:szCs w:val="22"/>
        </w:rPr>
        <w:t>начала/конца,</w:t>
      </w:r>
      <w:r>
        <w:rPr>
          <w:rFonts w:hint="default" w:ascii="Times New Roman" w:hAnsi="Times New Roman" w:cs="Times New Roman"/>
          <w:spacing w:val="5"/>
          <w:sz w:val="22"/>
          <w:szCs w:val="22"/>
        </w:rPr>
        <w:t xml:space="preserve"> </w:t>
      </w:r>
      <w:r>
        <w:rPr>
          <w:rFonts w:hint="default" w:ascii="Times New Roman" w:hAnsi="Times New Roman" w:cs="Times New Roman"/>
          <w:spacing w:val="-2"/>
          <w:sz w:val="22"/>
          <w:szCs w:val="22"/>
        </w:rPr>
        <w:t>шлюзы</w:t>
      </w:r>
    </w:p>
    <w:p w14:paraId="684CF28D">
      <w:pPr>
        <w:pStyle w:val="6"/>
        <w:spacing w:line="235" w:lineRule="auto"/>
        <w:ind w:left="600" w:right="55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 xml:space="preserve">«XOR» (например, «Оплата успешна?»), промежуточные события тайм‑аута/ошибки </w:t>
      </w:r>
      <w:r>
        <w:rPr>
          <w:rFonts w:hint="default" w:ascii="Times New Roman" w:hAnsi="Times New Roman" w:cs="Times New Roman"/>
          <w:spacing w:val="-2"/>
          <w:sz w:val="22"/>
          <w:szCs w:val="22"/>
        </w:rPr>
        <w:t>платежа.</w:t>
      </w:r>
    </w:p>
    <w:p w14:paraId="09628004">
      <w:pPr>
        <w:pStyle w:val="6"/>
        <w:spacing w:before="40"/>
        <w:rPr>
          <w:rFonts w:hint="default" w:ascii="Times New Roman" w:hAnsi="Times New Roman" w:cs="Times New Roman"/>
          <w:sz w:val="22"/>
          <w:szCs w:val="22"/>
        </w:rPr>
      </w:pPr>
    </w:p>
    <w:p w14:paraId="37D08821">
      <w:pPr>
        <w:pStyle w:val="3"/>
        <w:numPr>
          <w:ilvl w:val="1"/>
          <w:numId w:val="1"/>
        </w:numPr>
        <w:tabs>
          <w:tab w:val="left" w:pos="415"/>
        </w:tabs>
        <w:spacing w:before="0" w:after="0" w:line="240" w:lineRule="auto"/>
        <w:ind w:left="415" w:right="0" w:hanging="415"/>
        <w:jc w:val="left"/>
        <w:rPr>
          <w:rFonts w:hint="default" w:ascii="Times New Roman" w:hAnsi="Times New Roman" w:cs="Times New Roman"/>
          <w:sz w:val="22"/>
          <w:szCs w:val="22"/>
        </w:rPr>
      </w:pPr>
      <w:bookmarkStart w:id="4" w:name="1.2. DFD (контекстная диаграмма, уровень"/>
      <w:bookmarkEnd w:id="4"/>
      <w:r>
        <w:rPr>
          <w:rFonts w:hint="default" w:ascii="Times New Roman" w:hAnsi="Times New Roman" w:cs="Times New Roman"/>
          <w:sz w:val="22"/>
          <w:szCs w:val="22"/>
        </w:rPr>
        <w:t>DFD</w:t>
      </w:r>
      <w:r>
        <w:rPr>
          <w:rFonts w:hint="default" w:ascii="Times New Roman" w:hAnsi="Times New Roman" w:cs="Times New Roman"/>
          <w:spacing w:val="-2"/>
          <w:sz w:val="22"/>
          <w:szCs w:val="22"/>
        </w:rPr>
        <w:t xml:space="preserve"> </w:t>
      </w:r>
      <w:r>
        <w:rPr>
          <w:rFonts w:hint="default" w:ascii="Times New Roman" w:hAnsi="Times New Roman" w:cs="Times New Roman"/>
          <w:sz w:val="22"/>
          <w:szCs w:val="22"/>
        </w:rPr>
        <w:t>(контекстная</w:t>
      </w:r>
      <w:r>
        <w:rPr>
          <w:rFonts w:hint="default" w:ascii="Times New Roman" w:hAnsi="Times New Roman" w:cs="Times New Roman"/>
          <w:spacing w:val="-2"/>
          <w:sz w:val="22"/>
          <w:szCs w:val="22"/>
        </w:rPr>
        <w:t xml:space="preserve"> </w:t>
      </w:r>
      <w:r>
        <w:rPr>
          <w:rFonts w:hint="default" w:ascii="Times New Roman" w:hAnsi="Times New Roman" w:cs="Times New Roman"/>
          <w:sz w:val="22"/>
          <w:szCs w:val="22"/>
        </w:rPr>
        <w:t>диаграмма,</w:t>
      </w:r>
      <w:r>
        <w:rPr>
          <w:rFonts w:hint="default" w:ascii="Times New Roman" w:hAnsi="Times New Roman" w:cs="Times New Roman"/>
          <w:spacing w:val="-2"/>
          <w:sz w:val="22"/>
          <w:szCs w:val="22"/>
        </w:rPr>
        <w:t xml:space="preserve"> </w:t>
      </w:r>
      <w:r>
        <w:rPr>
          <w:rFonts w:hint="default" w:ascii="Times New Roman" w:hAnsi="Times New Roman" w:cs="Times New Roman"/>
          <w:sz w:val="22"/>
          <w:szCs w:val="22"/>
        </w:rPr>
        <w:t>уровень</w:t>
      </w:r>
      <w:r>
        <w:rPr>
          <w:rFonts w:hint="default" w:ascii="Times New Roman" w:hAnsi="Times New Roman" w:cs="Times New Roman"/>
          <w:spacing w:val="-1"/>
          <w:sz w:val="22"/>
          <w:szCs w:val="22"/>
        </w:rPr>
        <w:t xml:space="preserve"> </w:t>
      </w:r>
      <w:r>
        <w:rPr>
          <w:rFonts w:hint="default" w:ascii="Times New Roman" w:hAnsi="Times New Roman" w:cs="Times New Roman"/>
          <w:spacing w:val="-5"/>
          <w:sz w:val="22"/>
          <w:szCs w:val="22"/>
        </w:rPr>
        <w:t>0)</w:t>
      </w:r>
    </w:p>
    <w:p w14:paraId="23991FCA">
      <w:pPr>
        <w:spacing w:before="251" w:line="273" w:lineRule="exact"/>
        <w:ind w:left="0" w:right="0" w:firstLine="0"/>
        <w:jc w:val="left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b/>
          <w:spacing w:val="-2"/>
          <w:sz w:val="22"/>
          <w:szCs w:val="22"/>
        </w:rPr>
        <w:t>Внешние</w:t>
      </w:r>
      <w:r>
        <w:rPr>
          <w:rFonts w:hint="default" w:ascii="Times New Roman" w:hAnsi="Times New Roman" w:cs="Times New Roman"/>
          <w:b/>
          <w:spacing w:val="5"/>
          <w:sz w:val="22"/>
          <w:szCs w:val="22"/>
        </w:rPr>
        <w:t xml:space="preserve"> </w:t>
      </w:r>
      <w:r>
        <w:rPr>
          <w:rFonts w:hint="default" w:ascii="Times New Roman" w:hAnsi="Times New Roman" w:cs="Times New Roman"/>
          <w:b/>
          <w:spacing w:val="-2"/>
          <w:sz w:val="22"/>
          <w:szCs w:val="22"/>
        </w:rPr>
        <w:t>сущности:</w:t>
      </w:r>
      <w:r>
        <w:rPr>
          <w:rFonts w:hint="default" w:ascii="Times New Roman" w:hAnsi="Times New Roman" w:cs="Times New Roman"/>
          <w:b/>
          <w:spacing w:val="5"/>
          <w:sz w:val="22"/>
          <w:szCs w:val="22"/>
        </w:rPr>
        <w:t xml:space="preserve"> </w:t>
      </w:r>
      <w:r>
        <w:rPr>
          <w:rFonts w:hint="default" w:ascii="Times New Roman" w:hAnsi="Times New Roman" w:cs="Times New Roman"/>
          <w:spacing w:val="-2"/>
          <w:sz w:val="22"/>
          <w:szCs w:val="22"/>
        </w:rPr>
        <w:t>Покупатель,</w:t>
      </w:r>
      <w:r>
        <w:rPr>
          <w:rFonts w:hint="default" w:ascii="Times New Roman" w:hAnsi="Times New Roman" w:cs="Times New Roman"/>
          <w:sz w:val="22"/>
          <w:szCs w:val="22"/>
        </w:rPr>
        <w:t xml:space="preserve"> </w:t>
      </w:r>
      <w:r>
        <w:rPr>
          <w:rFonts w:hint="default" w:ascii="Times New Roman" w:hAnsi="Times New Roman" w:cs="Times New Roman"/>
          <w:spacing w:val="-2"/>
          <w:sz w:val="22"/>
          <w:szCs w:val="22"/>
        </w:rPr>
        <w:t>Администратор,</w:t>
      </w:r>
      <w:r>
        <w:rPr>
          <w:rFonts w:hint="default" w:ascii="Times New Roman" w:hAnsi="Times New Roman" w:cs="Times New Roman"/>
          <w:sz w:val="22"/>
          <w:szCs w:val="22"/>
        </w:rPr>
        <w:t xml:space="preserve"> </w:t>
      </w:r>
      <w:r>
        <w:rPr>
          <w:rFonts w:hint="default" w:ascii="Times New Roman" w:hAnsi="Times New Roman" w:cs="Times New Roman"/>
          <w:spacing w:val="-2"/>
          <w:sz w:val="22"/>
          <w:szCs w:val="22"/>
        </w:rPr>
        <w:t>Платёжная</w:t>
      </w:r>
      <w:r>
        <w:rPr>
          <w:rFonts w:hint="default" w:ascii="Times New Roman" w:hAnsi="Times New Roman" w:cs="Times New Roman"/>
          <w:sz w:val="22"/>
          <w:szCs w:val="22"/>
        </w:rPr>
        <w:t xml:space="preserve"> </w:t>
      </w:r>
      <w:r>
        <w:rPr>
          <w:rFonts w:hint="default" w:ascii="Times New Roman" w:hAnsi="Times New Roman" w:cs="Times New Roman"/>
          <w:spacing w:val="-2"/>
          <w:sz w:val="22"/>
          <w:szCs w:val="22"/>
        </w:rPr>
        <w:t>система,</w:t>
      </w:r>
      <w:r>
        <w:rPr>
          <w:rFonts w:hint="default" w:ascii="Times New Roman" w:hAnsi="Times New Roman" w:cs="Times New Roman"/>
          <w:sz w:val="22"/>
          <w:szCs w:val="22"/>
        </w:rPr>
        <w:t xml:space="preserve"> </w:t>
      </w:r>
      <w:r>
        <w:rPr>
          <w:rFonts w:hint="default" w:ascii="Times New Roman" w:hAnsi="Times New Roman" w:cs="Times New Roman"/>
          <w:spacing w:val="-2"/>
          <w:sz w:val="22"/>
          <w:szCs w:val="22"/>
        </w:rPr>
        <w:t>Доставка.</w:t>
      </w:r>
    </w:p>
    <w:p w14:paraId="3954DCD3">
      <w:pPr>
        <w:spacing w:before="0" w:line="273" w:lineRule="exact"/>
        <w:ind w:left="0" w:right="0" w:firstLine="0"/>
        <w:jc w:val="left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b/>
          <w:spacing w:val="-2"/>
          <w:sz w:val="22"/>
          <w:szCs w:val="22"/>
        </w:rPr>
        <w:t>Процесс:</w:t>
      </w:r>
      <w:r>
        <w:rPr>
          <w:rFonts w:hint="default" w:ascii="Times New Roman" w:hAnsi="Times New Roman" w:cs="Times New Roman"/>
          <w:b/>
          <w:spacing w:val="-7"/>
          <w:sz w:val="22"/>
          <w:szCs w:val="22"/>
        </w:rPr>
        <w:t xml:space="preserve"> </w:t>
      </w:r>
      <w:r>
        <w:rPr>
          <w:rFonts w:hint="default" w:ascii="Times New Roman" w:hAnsi="Times New Roman" w:cs="Times New Roman"/>
          <w:spacing w:val="-2"/>
          <w:sz w:val="22"/>
          <w:szCs w:val="22"/>
        </w:rPr>
        <w:t>«Интернет‑магазин»</w:t>
      </w:r>
    </w:p>
    <w:p w14:paraId="6792580A">
      <w:pPr>
        <w:spacing w:after="0" w:line="273" w:lineRule="exact"/>
        <w:jc w:val="left"/>
        <w:rPr>
          <w:rFonts w:hint="default" w:ascii="Times New Roman" w:hAnsi="Times New Roman" w:cs="Times New Roman"/>
          <w:sz w:val="22"/>
          <w:szCs w:val="22"/>
        </w:rPr>
        <w:sectPr>
          <w:footerReference r:id="rId5" w:type="default"/>
          <w:type w:val="continuous"/>
          <w:pgSz w:w="11910" w:h="16840"/>
          <w:pgMar w:top="1600" w:right="1417" w:bottom="840" w:left="1559" w:header="0" w:footer="643" w:gutter="0"/>
          <w:pgNumType w:start="1"/>
          <w:cols w:space="720" w:num="1"/>
        </w:sectPr>
      </w:pPr>
    </w:p>
    <w:p w14:paraId="2EDF46B1">
      <w:pPr>
        <w:spacing w:before="69"/>
        <w:ind w:left="0" w:right="0" w:firstLine="0"/>
        <w:jc w:val="left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b/>
          <w:sz w:val="22"/>
          <w:szCs w:val="22"/>
        </w:rPr>
        <w:t>Хранилища</w:t>
      </w:r>
      <w:r>
        <w:rPr>
          <w:rFonts w:hint="default" w:ascii="Times New Roman" w:hAnsi="Times New Roman" w:cs="Times New Roman"/>
          <w:b/>
          <w:spacing w:val="-6"/>
          <w:sz w:val="22"/>
          <w:szCs w:val="22"/>
        </w:rPr>
        <w:t xml:space="preserve"> </w:t>
      </w:r>
      <w:r>
        <w:rPr>
          <w:rFonts w:hint="default" w:ascii="Times New Roman" w:hAnsi="Times New Roman" w:cs="Times New Roman"/>
          <w:b/>
          <w:sz w:val="22"/>
          <w:szCs w:val="22"/>
        </w:rPr>
        <w:t>данных:</w:t>
      </w:r>
      <w:r>
        <w:rPr>
          <w:rFonts w:hint="default" w:ascii="Times New Roman" w:hAnsi="Times New Roman" w:cs="Times New Roman"/>
          <w:b/>
          <w:spacing w:val="-6"/>
          <w:sz w:val="22"/>
          <w:szCs w:val="22"/>
        </w:rPr>
        <w:t xml:space="preserve"> </w:t>
      </w:r>
      <w:r>
        <w:rPr>
          <w:rFonts w:hint="default" w:ascii="Times New Roman" w:hAnsi="Times New Roman" w:cs="Times New Roman"/>
          <w:sz w:val="22"/>
          <w:szCs w:val="22"/>
        </w:rPr>
        <w:t>Пользователи,</w:t>
      </w:r>
      <w:r>
        <w:rPr>
          <w:rFonts w:hint="default" w:ascii="Times New Roman" w:hAnsi="Times New Roman" w:cs="Times New Roman"/>
          <w:spacing w:val="-11"/>
          <w:sz w:val="22"/>
          <w:szCs w:val="22"/>
        </w:rPr>
        <w:t xml:space="preserve"> </w:t>
      </w:r>
      <w:r>
        <w:rPr>
          <w:rFonts w:hint="default" w:ascii="Times New Roman" w:hAnsi="Times New Roman" w:cs="Times New Roman"/>
          <w:sz w:val="22"/>
          <w:szCs w:val="22"/>
        </w:rPr>
        <w:t>Товары,</w:t>
      </w:r>
      <w:r>
        <w:rPr>
          <w:rFonts w:hint="default" w:ascii="Times New Roman" w:hAnsi="Times New Roman" w:cs="Times New Roman"/>
          <w:spacing w:val="-11"/>
          <w:sz w:val="22"/>
          <w:szCs w:val="22"/>
        </w:rPr>
        <w:t xml:space="preserve"> </w:t>
      </w:r>
      <w:r>
        <w:rPr>
          <w:rFonts w:hint="default" w:ascii="Times New Roman" w:hAnsi="Times New Roman" w:cs="Times New Roman"/>
          <w:sz w:val="22"/>
          <w:szCs w:val="22"/>
        </w:rPr>
        <w:t>Заказы,</w:t>
      </w:r>
      <w:r>
        <w:rPr>
          <w:rFonts w:hint="default" w:ascii="Times New Roman" w:hAnsi="Times New Roman" w:cs="Times New Roman"/>
          <w:spacing w:val="-11"/>
          <w:sz w:val="22"/>
          <w:szCs w:val="22"/>
        </w:rPr>
        <w:t xml:space="preserve"> </w:t>
      </w:r>
      <w:r>
        <w:rPr>
          <w:rFonts w:hint="default" w:ascii="Times New Roman" w:hAnsi="Times New Roman" w:cs="Times New Roman"/>
          <w:sz w:val="22"/>
          <w:szCs w:val="22"/>
        </w:rPr>
        <w:t>Платежи,</w:t>
      </w:r>
      <w:r>
        <w:rPr>
          <w:rFonts w:hint="default" w:ascii="Times New Roman" w:hAnsi="Times New Roman" w:cs="Times New Roman"/>
          <w:spacing w:val="-11"/>
          <w:sz w:val="22"/>
          <w:szCs w:val="22"/>
        </w:rPr>
        <w:t xml:space="preserve"> </w:t>
      </w:r>
      <w:r>
        <w:rPr>
          <w:rFonts w:hint="default" w:ascii="Times New Roman" w:hAnsi="Times New Roman" w:cs="Times New Roman"/>
          <w:spacing w:val="-2"/>
          <w:sz w:val="22"/>
          <w:szCs w:val="22"/>
        </w:rPr>
        <w:t>Отзывы.</w:t>
      </w:r>
    </w:p>
    <w:p w14:paraId="1E950716">
      <w:pPr>
        <w:pStyle w:val="6"/>
        <w:spacing w:before="2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b/>
          <w:sz w:val="22"/>
          <w:szCs w:val="22"/>
        </w:rPr>
        <w:t>Потоки:</w:t>
      </w:r>
      <w:r>
        <w:rPr>
          <w:rFonts w:hint="default" w:ascii="Times New Roman" w:hAnsi="Times New Roman" w:cs="Times New Roman"/>
          <w:b/>
          <w:spacing w:val="-6"/>
          <w:sz w:val="22"/>
          <w:szCs w:val="22"/>
        </w:rPr>
        <w:t xml:space="preserve"> </w:t>
      </w:r>
      <w:r>
        <w:rPr>
          <w:rFonts w:hint="default" w:ascii="Times New Roman" w:hAnsi="Times New Roman" w:cs="Times New Roman"/>
          <w:w w:val="95"/>
          <w:sz w:val="22"/>
          <w:szCs w:val="22"/>
        </w:rPr>
        <w:t>-</w:t>
      </w:r>
      <w:r>
        <w:rPr>
          <w:rFonts w:hint="default" w:ascii="Times New Roman" w:hAnsi="Times New Roman" w:cs="Times New Roman"/>
          <w:spacing w:val="-6"/>
          <w:w w:val="95"/>
          <w:sz w:val="22"/>
          <w:szCs w:val="22"/>
        </w:rPr>
        <w:t xml:space="preserve"> </w:t>
      </w:r>
      <w:r>
        <w:rPr>
          <w:rFonts w:hint="default" w:ascii="Times New Roman" w:hAnsi="Times New Roman" w:cs="Times New Roman"/>
          <w:sz w:val="22"/>
          <w:szCs w:val="22"/>
        </w:rPr>
        <w:t>Запрос</w:t>
      </w:r>
      <w:r>
        <w:rPr>
          <w:rFonts w:hint="default" w:ascii="Times New Roman" w:hAnsi="Times New Roman" w:cs="Times New Roman"/>
          <w:spacing w:val="-9"/>
          <w:sz w:val="22"/>
          <w:szCs w:val="22"/>
        </w:rPr>
        <w:t xml:space="preserve"> </w:t>
      </w:r>
      <w:r>
        <w:rPr>
          <w:rFonts w:hint="default" w:ascii="Times New Roman" w:hAnsi="Times New Roman" w:cs="Times New Roman"/>
          <w:sz w:val="22"/>
          <w:szCs w:val="22"/>
        </w:rPr>
        <w:t>каталога</w:t>
      </w:r>
      <w:r>
        <w:rPr>
          <w:rFonts w:hint="default" w:ascii="Times New Roman" w:hAnsi="Times New Roman" w:cs="Times New Roman"/>
          <w:spacing w:val="-10"/>
          <w:sz w:val="22"/>
          <w:szCs w:val="22"/>
        </w:rPr>
        <w:t xml:space="preserve"> </w:t>
      </w:r>
      <w:r>
        <w:rPr>
          <w:rFonts w:hint="default" w:ascii="Times New Roman" w:hAnsi="Times New Roman" w:cs="Times New Roman"/>
          <w:sz w:val="22"/>
          <w:szCs w:val="22"/>
        </w:rPr>
        <w:t>→</w:t>
      </w:r>
      <w:r>
        <w:rPr>
          <w:rFonts w:hint="default" w:ascii="Times New Roman" w:hAnsi="Times New Roman" w:cs="Times New Roman"/>
          <w:spacing w:val="-9"/>
          <w:sz w:val="22"/>
          <w:szCs w:val="22"/>
        </w:rPr>
        <w:t xml:space="preserve"> </w:t>
      </w:r>
      <w:r>
        <w:rPr>
          <w:rFonts w:hint="default" w:ascii="Times New Roman" w:hAnsi="Times New Roman" w:cs="Times New Roman"/>
          <w:sz w:val="22"/>
          <w:szCs w:val="22"/>
        </w:rPr>
        <w:t>Каталог</w:t>
      </w:r>
      <w:r>
        <w:rPr>
          <w:rFonts w:hint="default" w:ascii="Times New Roman" w:hAnsi="Times New Roman" w:cs="Times New Roman"/>
          <w:spacing w:val="-9"/>
          <w:sz w:val="22"/>
          <w:szCs w:val="22"/>
        </w:rPr>
        <w:t xml:space="preserve"> </w:t>
      </w:r>
      <w:r>
        <w:rPr>
          <w:rFonts w:hint="default" w:ascii="Times New Roman" w:hAnsi="Times New Roman" w:cs="Times New Roman"/>
          <w:sz w:val="22"/>
          <w:szCs w:val="22"/>
        </w:rPr>
        <w:t>→</w:t>
      </w:r>
      <w:r>
        <w:rPr>
          <w:rFonts w:hint="default" w:ascii="Times New Roman" w:hAnsi="Times New Roman" w:cs="Times New Roman"/>
          <w:spacing w:val="-9"/>
          <w:sz w:val="22"/>
          <w:szCs w:val="22"/>
        </w:rPr>
        <w:t xml:space="preserve"> </w:t>
      </w:r>
      <w:r>
        <w:rPr>
          <w:rFonts w:hint="default" w:ascii="Times New Roman" w:hAnsi="Times New Roman" w:cs="Times New Roman"/>
          <w:sz w:val="22"/>
          <w:szCs w:val="22"/>
        </w:rPr>
        <w:t>Покупатель</w:t>
      </w:r>
      <w:r>
        <w:rPr>
          <w:rFonts w:hint="default" w:ascii="Times New Roman" w:hAnsi="Times New Roman" w:cs="Times New Roman"/>
          <w:spacing w:val="-10"/>
          <w:sz w:val="22"/>
          <w:szCs w:val="22"/>
        </w:rPr>
        <w:t xml:space="preserve"> </w:t>
      </w:r>
      <w:r>
        <w:rPr>
          <w:rFonts w:hint="default" w:ascii="Times New Roman" w:hAnsi="Times New Roman" w:cs="Times New Roman"/>
          <w:w w:val="95"/>
          <w:sz w:val="22"/>
          <w:szCs w:val="22"/>
        </w:rPr>
        <w:t>-</w:t>
      </w:r>
      <w:r>
        <w:rPr>
          <w:rFonts w:hint="default" w:ascii="Times New Roman" w:hAnsi="Times New Roman" w:cs="Times New Roman"/>
          <w:spacing w:val="-6"/>
          <w:w w:val="95"/>
          <w:sz w:val="22"/>
          <w:szCs w:val="22"/>
        </w:rPr>
        <w:t xml:space="preserve"> </w:t>
      </w:r>
      <w:r>
        <w:rPr>
          <w:rFonts w:hint="default" w:ascii="Times New Roman" w:hAnsi="Times New Roman" w:cs="Times New Roman"/>
          <w:sz w:val="22"/>
          <w:szCs w:val="22"/>
        </w:rPr>
        <w:t>Данные</w:t>
      </w:r>
      <w:r>
        <w:rPr>
          <w:rFonts w:hint="default" w:ascii="Times New Roman" w:hAnsi="Times New Roman" w:cs="Times New Roman"/>
          <w:spacing w:val="-9"/>
          <w:sz w:val="22"/>
          <w:szCs w:val="22"/>
        </w:rPr>
        <w:t xml:space="preserve"> </w:t>
      </w:r>
      <w:r>
        <w:rPr>
          <w:rFonts w:hint="default" w:ascii="Times New Roman" w:hAnsi="Times New Roman" w:cs="Times New Roman"/>
          <w:sz w:val="22"/>
          <w:szCs w:val="22"/>
        </w:rPr>
        <w:t>заказа</w:t>
      </w:r>
      <w:r>
        <w:rPr>
          <w:rFonts w:hint="default" w:ascii="Times New Roman" w:hAnsi="Times New Roman" w:cs="Times New Roman"/>
          <w:spacing w:val="-9"/>
          <w:sz w:val="22"/>
          <w:szCs w:val="22"/>
        </w:rPr>
        <w:t xml:space="preserve"> </w:t>
      </w:r>
      <w:r>
        <w:rPr>
          <w:rFonts w:hint="default" w:ascii="Times New Roman" w:hAnsi="Times New Roman" w:cs="Times New Roman"/>
          <w:sz w:val="22"/>
          <w:szCs w:val="22"/>
        </w:rPr>
        <w:t>→</w:t>
      </w:r>
      <w:r>
        <w:rPr>
          <w:rFonts w:hint="default" w:ascii="Times New Roman" w:hAnsi="Times New Roman" w:cs="Times New Roman"/>
          <w:spacing w:val="-10"/>
          <w:sz w:val="22"/>
          <w:szCs w:val="22"/>
        </w:rPr>
        <w:t xml:space="preserve"> </w:t>
      </w:r>
      <w:r>
        <w:rPr>
          <w:rFonts w:hint="default" w:ascii="Times New Roman" w:hAnsi="Times New Roman" w:cs="Times New Roman"/>
          <w:sz w:val="22"/>
          <w:szCs w:val="22"/>
        </w:rPr>
        <w:t>Заказы</w:t>
      </w:r>
      <w:r>
        <w:rPr>
          <w:rFonts w:hint="default" w:ascii="Times New Roman" w:hAnsi="Times New Roman" w:cs="Times New Roman"/>
          <w:spacing w:val="-9"/>
          <w:sz w:val="22"/>
          <w:szCs w:val="22"/>
        </w:rPr>
        <w:t xml:space="preserve"> </w:t>
      </w:r>
      <w:r>
        <w:rPr>
          <w:rFonts w:hint="default" w:ascii="Times New Roman" w:hAnsi="Times New Roman" w:cs="Times New Roman"/>
          <w:sz w:val="22"/>
          <w:szCs w:val="22"/>
        </w:rPr>
        <w:t>→</w:t>
      </w:r>
      <w:r>
        <w:rPr>
          <w:rFonts w:hint="default" w:ascii="Times New Roman" w:hAnsi="Times New Roman" w:cs="Times New Roman"/>
          <w:spacing w:val="-9"/>
          <w:sz w:val="22"/>
          <w:szCs w:val="22"/>
        </w:rPr>
        <w:t xml:space="preserve"> </w:t>
      </w:r>
      <w:r>
        <w:rPr>
          <w:rFonts w:hint="default" w:ascii="Times New Roman" w:hAnsi="Times New Roman" w:cs="Times New Roman"/>
          <w:sz w:val="22"/>
          <w:szCs w:val="22"/>
        </w:rPr>
        <w:t>Статус</w:t>
      </w:r>
      <w:r>
        <w:rPr>
          <w:rFonts w:hint="default" w:ascii="Times New Roman" w:hAnsi="Times New Roman" w:cs="Times New Roman"/>
          <w:spacing w:val="-9"/>
          <w:sz w:val="22"/>
          <w:szCs w:val="22"/>
        </w:rPr>
        <w:t xml:space="preserve"> </w:t>
      </w:r>
      <w:r>
        <w:rPr>
          <w:rFonts w:hint="default" w:ascii="Times New Roman" w:hAnsi="Times New Roman" w:cs="Times New Roman"/>
          <w:sz w:val="22"/>
          <w:szCs w:val="22"/>
        </w:rPr>
        <w:t>заказа</w:t>
      </w:r>
      <w:r>
        <w:rPr>
          <w:rFonts w:hint="default" w:ascii="Times New Roman" w:hAnsi="Times New Roman" w:cs="Times New Roman"/>
          <w:spacing w:val="-10"/>
          <w:sz w:val="22"/>
          <w:szCs w:val="22"/>
        </w:rPr>
        <w:t xml:space="preserve"> →</w:t>
      </w:r>
    </w:p>
    <w:p w14:paraId="338B29AD">
      <w:pPr>
        <w:pStyle w:val="6"/>
        <w:spacing w:before="2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Покупатель</w:t>
      </w:r>
      <w:r>
        <w:rPr>
          <w:rFonts w:hint="default" w:ascii="Times New Roman" w:hAnsi="Times New Roman" w:cs="Times New Roman"/>
          <w:spacing w:val="-2"/>
          <w:sz w:val="22"/>
          <w:szCs w:val="22"/>
        </w:rPr>
        <w:t xml:space="preserve"> </w:t>
      </w:r>
      <w:r>
        <w:rPr>
          <w:rFonts w:hint="default" w:ascii="Times New Roman" w:hAnsi="Times New Roman" w:cs="Times New Roman"/>
          <w:w w:val="95"/>
          <w:sz w:val="22"/>
          <w:szCs w:val="22"/>
        </w:rPr>
        <w:t>-</w:t>
      </w:r>
      <w:r>
        <w:rPr>
          <w:rFonts w:hint="default" w:ascii="Times New Roman" w:hAnsi="Times New Roman" w:cs="Times New Roman"/>
          <w:sz w:val="22"/>
          <w:szCs w:val="22"/>
        </w:rPr>
        <w:t xml:space="preserve"> Платёжные реквизиты → Платёжная система → Статус оплаты </w:t>
      </w:r>
      <w:r>
        <w:rPr>
          <w:rFonts w:hint="default" w:ascii="Times New Roman" w:hAnsi="Times New Roman" w:cs="Times New Roman"/>
          <w:w w:val="95"/>
          <w:sz w:val="22"/>
          <w:szCs w:val="22"/>
        </w:rPr>
        <w:t>-</w:t>
      </w:r>
      <w:r>
        <w:rPr>
          <w:rFonts w:hint="default" w:ascii="Times New Roman" w:hAnsi="Times New Roman" w:cs="Times New Roman"/>
          <w:sz w:val="22"/>
          <w:szCs w:val="22"/>
        </w:rPr>
        <w:t xml:space="preserve"> Создание</w:t>
      </w:r>
      <w:r>
        <w:rPr>
          <w:rFonts w:hint="default" w:ascii="Times New Roman" w:hAnsi="Times New Roman" w:cs="Times New Roman"/>
          <w:spacing w:val="1"/>
          <w:sz w:val="22"/>
          <w:szCs w:val="22"/>
        </w:rPr>
        <w:t xml:space="preserve"> </w:t>
      </w:r>
      <w:r>
        <w:rPr>
          <w:rFonts w:hint="default" w:ascii="Times New Roman" w:hAnsi="Times New Roman" w:cs="Times New Roman"/>
          <w:spacing w:val="-2"/>
          <w:sz w:val="22"/>
          <w:szCs w:val="22"/>
        </w:rPr>
        <w:t>отгрузки</w:t>
      </w:r>
    </w:p>
    <w:p w14:paraId="1FD9B4F8">
      <w:pPr>
        <w:pStyle w:val="6"/>
        <w:spacing w:before="1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*</w:t>
      </w:r>
      <w:r>
        <w:rPr>
          <w:rFonts w:hint="default" w:ascii="Times New Roman" w:hAnsi="Times New Roman" w:cs="Times New Roman"/>
          <w:spacing w:val="7"/>
          <w:sz w:val="22"/>
          <w:szCs w:val="22"/>
        </w:rPr>
        <w:t xml:space="preserve"> </w:t>
      </w:r>
      <w:r>
        <w:rPr>
          <w:rFonts w:hint="default" w:ascii="Times New Roman" w:hAnsi="Times New Roman" w:cs="Times New Roman"/>
          <w:sz w:val="22"/>
          <w:szCs w:val="22"/>
        </w:rPr>
        <w:t>Служба</w:t>
      </w:r>
      <w:r>
        <w:rPr>
          <w:rFonts w:hint="default" w:ascii="Times New Roman" w:hAnsi="Times New Roman" w:cs="Times New Roman"/>
          <w:spacing w:val="7"/>
          <w:sz w:val="22"/>
          <w:szCs w:val="22"/>
        </w:rPr>
        <w:t xml:space="preserve"> </w:t>
      </w:r>
      <w:r>
        <w:rPr>
          <w:rFonts w:hint="default" w:ascii="Times New Roman" w:hAnsi="Times New Roman" w:cs="Times New Roman"/>
          <w:sz w:val="22"/>
          <w:szCs w:val="22"/>
        </w:rPr>
        <w:t>доставки</w:t>
      </w:r>
      <w:r>
        <w:rPr>
          <w:rFonts w:hint="default" w:ascii="Times New Roman" w:hAnsi="Times New Roman" w:cs="Times New Roman"/>
          <w:spacing w:val="8"/>
          <w:sz w:val="22"/>
          <w:szCs w:val="22"/>
        </w:rPr>
        <w:t xml:space="preserve"> </w:t>
      </w:r>
      <w:r>
        <w:rPr>
          <w:rFonts w:hint="default" w:ascii="Times New Roman" w:hAnsi="Times New Roman" w:cs="Times New Roman"/>
          <w:sz w:val="22"/>
          <w:szCs w:val="22"/>
        </w:rPr>
        <w:t>→</w:t>
      </w:r>
      <w:r>
        <w:rPr>
          <w:rFonts w:hint="default" w:ascii="Times New Roman" w:hAnsi="Times New Roman" w:cs="Times New Roman"/>
          <w:spacing w:val="7"/>
          <w:sz w:val="22"/>
          <w:szCs w:val="22"/>
        </w:rPr>
        <w:t xml:space="preserve"> </w:t>
      </w:r>
      <w:r>
        <w:rPr>
          <w:rFonts w:hint="default" w:ascii="Times New Roman" w:hAnsi="Times New Roman" w:cs="Times New Roman"/>
          <w:spacing w:val="-2"/>
          <w:sz w:val="22"/>
          <w:szCs w:val="22"/>
        </w:rPr>
        <w:t>Трек‑номер</w:t>
      </w:r>
    </w:p>
    <w:p w14:paraId="100A11DD">
      <w:pPr>
        <w:pStyle w:val="6"/>
        <w:spacing w:before="39"/>
        <w:rPr>
          <w:rFonts w:hint="default" w:ascii="Times New Roman" w:hAnsi="Times New Roman" w:cs="Times New Roman"/>
          <w:sz w:val="22"/>
          <w:szCs w:val="22"/>
        </w:rPr>
      </w:pPr>
    </w:p>
    <w:p w14:paraId="3A269AF1">
      <w:pPr>
        <w:pStyle w:val="3"/>
        <w:numPr>
          <w:ilvl w:val="1"/>
          <w:numId w:val="1"/>
        </w:numPr>
        <w:tabs>
          <w:tab w:val="left" w:pos="415"/>
        </w:tabs>
        <w:spacing w:before="0" w:after="0" w:line="240" w:lineRule="auto"/>
        <w:ind w:left="415" w:right="0" w:hanging="415"/>
        <w:jc w:val="left"/>
        <w:rPr>
          <w:rFonts w:hint="default" w:ascii="Times New Roman" w:hAnsi="Times New Roman" w:cs="Times New Roman"/>
          <w:sz w:val="22"/>
          <w:szCs w:val="22"/>
        </w:rPr>
      </w:pPr>
      <w:bookmarkStart w:id="5" w:name="1.3. DFD уровень 1 (декомпозиция «Оформи"/>
      <w:bookmarkEnd w:id="5"/>
      <w:r>
        <w:rPr>
          <w:rFonts w:hint="default" w:ascii="Times New Roman" w:hAnsi="Times New Roman" w:cs="Times New Roman"/>
          <w:sz w:val="22"/>
          <w:szCs w:val="22"/>
        </w:rPr>
        <w:t>DFD</w:t>
      </w:r>
      <w:r>
        <w:rPr>
          <w:rFonts w:hint="default" w:ascii="Times New Roman" w:hAnsi="Times New Roman" w:cs="Times New Roman"/>
          <w:spacing w:val="-1"/>
          <w:sz w:val="22"/>
          <w:szCs w:val="22"/>
        </w:rPr>
        <w:t xml:space="preserve"> </w:t>
      </w:r>
      <w:r>
        <w:rPr>
          <w:rFonts w:hint="default" w:ascii="Times New Roman" w:hAnsi="Times New Roman" w:cs="Times New Roman"/>
          <w:sz w:val="22"/>
          <w:szCs w:val="22"/>
        </w:rPr>
        <w:t>уровень</w:t>
      </w:r>
      <w:r>
        <w:rPr>
          <w:rFonts w:hint="default" w:ascii="Times New Roman" w:hAnsi="Times New Roman" w:cs="Times New Roman"/>
          <w:spacing w:val="-1"/>
          <w:sz w:val="22"/>
          <w:szCs w:val="22"/>
        </w:rPr>
        <w:t xml:space="preserve"> </w:t>
      </w:r>
      <w:r>
        <w:rPr>
          <w:rFonts w:hint="default" w:ascii="Times New Roman" w:hAnsi="Times New Roman" w:cs="Times New Roman"/>
          <w:sz w:val="22"/>
          <w:szCs w:val="22"/>
        </w:rPr>
        <w:t>1</w:t>
      </w:r>
      <w:r>
        <w:rPr>
          <w:rFonts w:hint="default" w:ascii="Times New Roman" w:hAnsi="Times New Roman" w:cs="Times New Roman"/>
          <w:spacing w:val="-1"/>
          <w:sz w:val="22"/>
          <w:szCs w:val="22"/>
        </w:rPr>
        <w:t xml:space="preserve"> </w:t>
      </w:r>
      <w:r>
        <w:rPr>
          <w:rFonts w:hint="default" w:ascii="Times New Roman" w:hAnsi="Times New Roman" w:cs="Times New Roman"/>
          <w:sz w:val="22"/>
          <w:szCs w:val="22"/>
        </w:rPr>
        <w:t>(декомпозиция</w:t>
      </w:r>
      <w:r>
        <w:rPr>
          <w:rFonts w:hint="default" w:ascii="Times New Roman" w:hAnsi="Times New Roman" w:cs="Times New Roman"/>
          <w:spacing w:val="-1"/>
          <w:sz w:val="22"/>
          <w:szCs w:val="22"/>
        </w:rPr>
        <w:t xml:space="preserve"> </w:t>
      </w:r>
      <w:r>
        <w:rPr>
          <w:rFonts w:hint="default" w:ascii="Times New Roman" w:hAnsi="Times New Roman" w:cs="Times New Roman"/>
          <w:sz w:val="22"/>
          <w:szCs w:val="22"/>
        </w:rPr>
        <w:t xml:space="preserve">«Оформить </w:t>
      </w:r>
      <w:r>
        <w:rPr>
          <w:rFonts w:hint="default" w:ascii="Times New Roman" w:hAnsi="Times New Roman" w:cs="Times New Roman"/>
          <w:spacing w:val="-2"/>
          <w:sz w:val="22"/>
          <w:szCs w:val="22"/>
        </w:rPr>
        <w:t>заказ»)</w:t>
      </w:r>
    </w:p>
    <w:p w14:paraId="1E3C867E">
      <w:pPr>
        <w:pStyle w:val="9"/>
        <w:numPr>
          <w:ilvl w:val="2"/>
          <w:numId w:val="1"/>
        </w:numPr>
        <w:tabs>
          <w:tab w:val="left" w:pos="599"/>
        </w:tabs>
        <w:spacing w:before="249" w:after="0" w:line="283" w:lineRule="exact"/>
        <w:ind w:left="599" w:right="0" w:hanging="197"/>
        <w:jc w:val="left"/>
        <w:rPr>
          <w:rFonts w:hint="default" w:ascii="Times New Roman" w:hAnsi="Times New Roman" w:cs="Times New Roman"/>
          <w:position w:val="1"/>
          <w:sz w:val="22"/>
          <w:szCs w:val="22"/>
        </w:rPr>
      </w:pPr>
      <w:r>
        <w:rPr>
          <w:rFonts w:hint="default" w:ascii="Times New Roman" w:hAnsi="Times New Roman" w:cs="Times New Roman"/>
          <w:b/>
          <w:sz w:val="22"/>
          <w:szCs w:val="22"/>
        </w:rPr>
        <w:t>Валидация</w:t>
      </w:r>
      <w:r>
        <w:rPr>
          <w:rFonts w:hint="default" w:ascii="Times New Roman" w:hAnsi="Times New Roman" w:cs="Times New Roman"/>
          <w:b/>
          <w:spacing w:val="-5"/>
          <w:sz w:val="22"/>
          <w:szCs w:val="22"/>
        </w:rPr>
        <w:t xml:space="preserve"> </w:t>
      </w:r>
      <w:r>
        <w:rPr>
          <w:rFonts w:hint="default" w:ascii="Times New Roman" w:hAnsi="Times New Roman" w:cs="Times New Roman"/>
          <w:b/>
          <w:sz w:val="22"/>
          <w:szCs w:val="22"/>
        </w:rPr>
        <w:t>корзины</w:t>
      </w:r>
      <w:r>
        <w:rPr>
          <w:rFonts w:hint="default" w:ascii="Times New Roman" w:hAnsi="Times New Roman" w:cs="Times New Roman"/>
          <w:b/>
          <w:spacing w:val="-5"/>
          <w:sz w:val="22"/>
          <w:szCs w:val="22"/>
        </w:rPr>
        <w:t xml:space="preserve"> </w:t>
      </w:r>
      <w:r>
        <w:rPr>
          <w:rFonts w:hint="default" w:ascii="Times New Roman" w:hAnsi="Times New Roman" w:cs="Times New Roman"/>
          <w:sz w:val="22"/>
          <w:szCs w:val="22"/>
        </w:rPr>
        <w:t>(цены/остатки)</w:t>
      </w:r>
      <w:r>
        <w:rPr>
          <w:rFonts w:hint="default" w:ascii="Times New Roman" w:hAnsi="Times New Roman" w:cs="Times New Roman"/>
          <w:spacing w:val="-10"/>
          <w:sz w:val="22"/>
          <w:szCs w:val="22"/>
        </w:rPr>
        <w:t xml:space="preserve"> </w:t>
      </w:r>
      <w:r>
        <w:rPr>
          <w:rFonts w:hint="default" w:ascii="Times New Roman" w:hAnsi="Times New Roman" w:cs="Times New Roman"/>
          <w:sz w:val="22"/>
          <w:szCs w:val="22"/>
        </w:rPr>
        <w:t>→</w:t>
      </w:r>
      <w:r>
        <w:rPr>
          <w:rFonts w:hint="default" w:ascii="Times New Roman" w:hAnsi="Times New Roman" w:cs="Times New Roman"/>
          <w:spacing w:val="-9"/>
          <w:sz w:val="22"/>
          <w:szCs w:val="22"/>
        </w:rPr>
        <w:t xml:space="preserve"> </w:t>
      </w:r>
      <w:r>
        <w:rPr>
          <w:rFonts w:hint="default" w:ascii="Times New Roman" w:hAnsi="Times New Roman" w:cs="Times New Roman"/>
          <w:sz w:val="22"/>
          <w:szCs w:val="22"/>
        </w:rPr>
        <w:t>обновление</w:t>
      </w:r>
      <w:r>
        <w:rPr>
          <w:rFonts w:hint="default" w:ascii="Times New Roman" w:hAnsi="Times New Roman" w:cs="Times New Roman"/>
          <w:spacing w:val="-10"/>
          <w:sz w:val="22"/>
          <w:szCs w:val="22"/>
        </w:rPr>
        <w:t xml:space="preserve"> </w:t>
      </w:r>
      <w:r>
        <w:rPr>
          <w:rFonts w:hint="default" w:ascii="Times New Roman" w:hAnsi="Times New Roman" w:cs="Times New Roman"/>
          <w:spacing w:val="-2"/>
          <w:sz w:val="22"/>
          <w:szCs w:val="22"/>
        </w:rPr>
        <w:t>позиции/скидки</w:t>
      </w:r>
    </w:p>
    <w:p w14:paraId="1DC9D106">
      <w:pPr>
        <w:pStyle w:val="9"/>
        <w:numPr>
          <w:ilvl w:val="2"/>
          <w:numId w:val="1"/>
        </w:numPr>
        <w:tabs>
          <w:tab w:val="left" w:pos="599"/>
        </w:tabs>
        <w:spacing w:before="0" w:after="0" w:line="269" w:lineRule="exact"/>
        <w:ind w:left="599" w:right="0" w:hanging="197"/>
        <w:jc w:val="left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b/>
          <w:sz w:val="22"/>
          <w:szCs w:val="22"/>
        </w:rPr>
        <w:t>Расчёт</w:t>
      </w:r>
      <w:r>
        <w:rPr>
          <w:rFonts w:hint="default" w:ascii="Times New Roman" w:hAnsi="Times New Roman" w:cs="Times New Roman"/>
          <w:b/>
          <w:spacing w:val="-1"/>
          <w:sz w:val="22"/>
          <w:szCs w:val="22"/>
        </w:rPr>
        <w:t xml:space="preserve"> </w:t>
      </w:r>
      <w:r>
        <w:rPr>
          <w:rFonts w:hint="default" w:ascii="Times New Roman" w:hAnsi="Times New Roman" w:cs="Times New Roman"/>
          <w:b/>
          <w:sz w:val="22"/>
          <w:szCs w:val="22"/>
        </w:rPr>
        <w:t xml:space="preserve">доставки </w:t>
      </w:r>
      <w:r>
        <w:rPr>
          <w:rFonts w:hint="default" w:ascii="Times New Roman" w:hAnsi="Times New Roman" w:cs="Times New Roman"/>
          <w:sz w:val="22"/>
          <w:szCs w:val="22"/>
        </w:rPr>
        <w:t>(по</w:t>
      </w:r>
      <w:r>
        <w:rPr>
          <w:rFonts w:hint="default" w:ascii="Times New Roman" w:hAnsi="Times New Roman" w:cs="Times New Roman"/>
          <w:spacing w:val="-5"/>
          <w:sz w:val="22"/>
          <w:szCs w:val="22"/>
        </w:rPr>
        <w:t xml:space="preserve"> </w:t>
      </w:r>
      <w:r>
        <w:rPr>
          <w:rFonts w:hint="default" w:ascii="Times New Roman" w:hAnsi="Times New Roman" w:cs="Times New Roman"/>
          <w:spacing w:val="-2"/>
          <w:sz w:val="22"/>
          <w:szCs w:val="22"/>
        </w:rPr>
        <w:t>адресу/службе/тарифу)</w:t>
      </w:r>
    </w:p>
    <w:p w14:paraId="7A471867">
      <w:pPr>
        <w:pStyle w:val="9"/>
        <w:numPr>
          <w:ilvl w:val="2"/>
          <w:numId w:val="1"/>
        </w:numPr>
        <w:tabs>
          <w:tab w:val="left" w:pos="599"/>
        </w:tabs>
        <w:spacing w:before="0" w:after="0" w:line="279" w:lineRule="exact"/>
        <w:ind w:left="599" w:right="0" w:hanging="197"/>
        <w:jc w:val="left"/>
        <w:rPr>
          <w:rFonts w:hint="default" w:ascii="Times New Roman" w:hAnsi="Times New Roman" w:cs="Times New Roman"/>
          <w:position w:val="1"/>
          <w:sz w:val="22"/>
          <w:szCs w:val="22"/>
        </w:rPr>
      </w:pPr>
      <w:r>
        <w:rPr>
          <w:rFonts w:hint="default" w:ascii="Times New Roman" w:hAnsi="Times New Roman" w:cs="Times New Roman"/>
          <w:b/>
          <w:sz w:val="22"/>
          <w:szCs w:val="22"/>
        </w:rPr>
        <w:t xml:space="preserve">Создание заказа </w:t>
      </w:r>
      <w:r>
        <w:rPr>
          <w:rFonts w:hint="default" w:ascii="Times New Roman" w:hAnsi="Times New Roman" w:cs="Times New Roman"/>
          <w:sz w:val="22"/>
          <w:szCs w:val="22"/>
        </w:rPr>
        <w:t>(черновик</w:t>
      </w:r>
      <w:r>
        <w:rPr>
          <w:rFonts w:hint="default" w:ascii="Times New Roman" w:hAnsi="Times New Roman" w:cs="Times New Roman"/>
          <w:spacing w:val="-5"/>
          <w:sz w:val="22"/>
          <w:szCs w:val="22"/>
        </w:rPr>
        <w:t xml:space="preserve"> </w:t>
      </w:r>
      <w:r>
        <w:rPr>
          <w:rFonts w:hint="default" w:ascii="Times New Roman" w:hAnsi="Times New Roman" w:cs="Times New Roman"/>
          <w:sz w:val="22"/>
          <w:szCs w:val="22"/>
        </w:rPr>
        <w:t>→</w:t>
      </w:r>
      <w:r>
        <w:rPr>
          <w:rFonts w:hint="default" w:ascii="Times New Roman" w:hAnsi="Times New Roman" w:cs="Times New Roman"/>
          <w:spacing w:val="-5"/>
          <w:sz w:val="22"/>
          <w:szCs w:val="22"/>
        </w:rPr>
        <w:t xml:space="preserve"> </w:t>
      </w:r>
      <w:r>
        <w:rPr>
          <w:rFonts w:hint="default" w:ascii="Times New Roman" w:hAnsi="Times New Roman" w:cs="Times New Roman"/>
          <w:sz w:val="22"/>
          <w:szCs w:val="22"/>
        </w:rPr>
        <w:t>подтверждён</w:t>
      </w:r>
      <w:r>
        <w:rPr>
          <w:rFonts w:hint="default" w:ascii="Times New Roman" w:hAnsi="Times New Roman" w:cs="Times New Roman"/>
          <w:spacing w:val="-5"/>
          <w:sz w:val="22"/>
          <w:szCs w:val="22"/>
        </w:rPr>
        <w:t xml:space="preserve"> </w:t>
      </w:r>
      <w:r>
        <w:rPr>
          <w:rFonts w:hint="default" w:ascii="Times New Roman" w:hAnsi="Times New Roman" w:cs="Times New Roman"/>
          <w:spacing w:val="-2"/>
          <w:sz w:val="22"/>
          <w:szCs w:val="22"/>
        </w:rPr>
        <w:t>«PendingPayment»)</w:t>
      </w:r>
    </w:p>
    <w:p w14:paraId="004AFCB4">
      <w:pPr>
        <w:pStyle w:val="9"/>
        <w:numPr>
          <w:ilvl w:val="2"/>
          <w:numId w:val="1"/>
        </w:numPr>
        <w:tabs>
          <w:tab w:val="left" w:pos="599"/>
        </w:tabs>
        <w:spacing w:before="0" w:after="0" w:line="270" w:lineRule="exact"/>
        <w:ind w:left="599" w:right="0" w:hanging="197"/>
        <w:jc w:val="left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b/>
          <w:spacing w:val="-2"/>
          <w:sz w:val="22"/>
          <w:szCs w:val="22"/>
        </w:rPr>
        <w:t>Инициация</w:t>
      </w:r>
      <w:r>
        <w:rPr>
          <w:rFonts w:hint="default" w:ascii="Times New Roman" w:hAnsi="Times New Roman" w:cs="Times New Roman"/>
          <w:b/>
          <w:spacing w:val="6"/>
          <w:sz w:val="22"/>
          <w:szCs w:val="22"/>
        </w:rPr>
        <w:t xml:space="preserve"> </w:t>
      </w:r>
      <w:r>
        <w:rPr>
          <w:rFonts w:hint="default" w:ascii="Times New Roman" w:hAnsi="Times New Roman" w:cs="Times New Roman"/>
          <w:b/>
          <w:spacing w:val="-2"/>
          <w:sz w:val="22"/>
          <w:szCs w:val="22"/>
        </w:rPr>
        <w:t>платежа</w:t>
      </w:r>
      <w:r>
        <w:rPr>
          <w:rFonts w:hint="default" w:ascii="Times New Roman" w:hAnsi="Times New Roman" w:cs="Times New Roman"/>
          <w:b/>
          <w:spacing w:val="7"/>
          <w:sz w:val="22"/>
          <w:szCs w:val="22"/>
        </w:rPr>
        <w:t xml:space="preserve"> </w:t>
      </w:r>
      <w:r>
        <w:rPr>
          <w:rFonts w:hint="default" w:ascii="Times New Roman" w:hAnsi="Times New Roman" w:cs="Times New Roman"/>
          <w:spacing w:val="-2"/>
          <w:sz w:val="22"/>
          <w:szCs w:val="22"/>
        </w:rPr>
        <w:t>(redirect/3‑D</w:t>
      </w:r>
      <w:r>
        <w:rPr>
          <w:rFonts w:hint="default" w:ascii="Times New Roman" w:hAnsi="Times New Roman" w:cs="Times New Roman"/>
          <w:spacing w:val="2"/>
          <w:sz w:val="22"/>
          <w:szCs w:val="22"/>
        </w:rPr>
        <w:t xml:space="preserve"> </w:t>
      </w:r>
      <w:r>
        <w:rPr>
          <w:rFonts w:hint="default" w:ascii="Times New Roman" w:hAnsi="Times New Roman" w:cs="Times New Roman"/>
          <w:spacing w:val="-2"/>
          <w:sz w:val="22"/>
          <w:szCs w:val="22"/>
        </w:rPr>
        <w:t>Secure)</w:t>
      </w:r>
    </w:p>
    <w:p w14:paraId="3EED540B">
      <w:pPr>
        <w:pStyle w:val="9"/>
        <w:numPr>
          <w:ilvl w:val="2"/>
          <w:numId w:val="1"/>
        </w:numPr>
        <w:tabs>
          <w:tab w:val="left" w:pos="599"/>
        </w:tabs>
        <w:spacing w:before="0" w:after="0" w:line="273" w:lineRule="exact"/>
        <w:ind w:left="599" w:right="0" w:hanging="197"/>
        <w:jc w:val="left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b/>
          <w:spacing w:val="-2"/>
          <w:sz w:val="22"/>
          <w:szCs w:val="22"/>
        </w:rPr>
        <w:t>Подтверждение</w:t>
      </w:r>
      <w:r>
        <w:rPr>
          <w:rFonts w:hint="default" w:ascii="Times New Roman" w:hAnsi="Times New Roman" w:cs="Times New Roman"/>
          <w:b/>
          <w:spacing w:val="2"/>
          <w:sz w:val="22"/>
          <w:szCs w:val="22"/>
        </w:rPr>
        <w:t xml:space="preserve"> </w:t>
      </w:r>
      <w:r>
        <w:rPr>
          <w:rFonts w:hint="default" w:ascii="Times New Roman" w:hAnsi="Times New Roman" w:cs="Times New Roman"/>
          <w:b/>
          <w:spacing w:val="-2"/>
          <w:sz w:val="22"/>
          <w:szCs w:val="22"/>
        </w:rPr>
        <w:t>платежа</w:t>
      </w:r>
      <w:r>
        <w:rPr>
          <w:rFonts w:hint="default" w:ascii="Times New Roman" w:hAnsi="Times New Roman" w:cs="Times New Roman"/>
          <w:b/>
          <w:spacing w:val="2"/>
          <w:sz w:val="22"/>
          <w:szCs w:val="22"/>
        </w:rPr>
        <w:t xml:space="preserve"> </w:t>
      </w:r>
      <w:r>
        <w:rPr>
          <w:rFonts w:hint="default" w:ascii="Times New Roman" w:hAnsi="Times New Roman" w:cs="Times New Roman"/>
          <w:spacing w:val="-2"/>
          <w:sz w:val="22"/>
          <w:szCs w:val="22"/>
        </w:rPr>
        <w:t>(capture,</w:t>
      </w:r>
      <w:r>
        <w:rPr>
          <w:rFonts w:hint="default" w:ascii="Times New Roman" w:hAnsi="Times New Roman" w:cs="Times New Roman"/>
          <w:spacing w:val="-3"/>
          <w:sz w:val="22"/>
          <w:szCs w:val="22"/>
        </w:rPr>
        <w:t xml:space="preserve"> </w:t>
      </w:r>
      <w:r>
        <w:rPr>
          <w:rFonts w:hint="default" w:ascii="Times New Roman" w:hAnsi="Times New Roman" w:cs="Times New Roman"/>
          <w:spacing w:val="-2"/>
          <w:sz w:val="22"/>
          <w:szCs w:val="22"/>
        </w:rPr>
        <w:t>установка</w:t>
      </w:r>
      <w:r>
        <w:rPr>
          <w:rFonts w:hint="default" w:ascii="Times New Roman" w:hAnsi="Times New Roman" w:cs="Times New Roman"/>
          <w:spacing w:val="-3"/>
          <w:sz w:val="22"/>
          <w:szCs w:val="22"/>
        </w:rPr>
        <w:t xml:space="preserve"> </w:t>
      </w:r>
      <w:r>
        <w:rPr>
          <w:rFonts w:hint="default" w:ascii="Times New Roman" w:hAnsi="Times New Roman" w:cs="Times New Roman"/>
          <w:spacing w:val="-2"/>
          <w:sz w:val="22"/>
          <w:szCs w:val="22"/>
        </w:rPr>
        <w:t>статуса</w:t>
      </w:r>
      <w:r>
        <w:rPr>
          <w:rFonts w:hint="default" w:ascii="Times New Roman" w:hAnsi="Times New Roman" w:cs="Times New Roman"/>
          <w:spacing w:val="-3"/>
          <w:sz w:val="22"/>
          <w:szCs w:val="22"/>
        </w:rPr>
        <w:t xml:space="preserve"> </w:t>
      </w:r>
      <w:r>
        <w:rPr>
          <w:rFonts w:hint="default" w:ascii="Times New Roman" w:hAnsi="Times New Roman" w:cs="Times New Roman"/>
          <w:spacing w:val="-2"/>
          <w:sz w:val="22"/>
          <w:szCs w:val="22"/>
        </w:rPr>
        <w:t>«Paid»)</w:t>
      </w:r>
    </w:p>
    <w:p w14:paraId="1AEBD098">
      <w:pPr>
        <w:pStyle w:val="3"/>
        <w:numPr>
          <w:ilvl w:val="1"/>
          <w:numId w:val="1"/>
        </w:numPr>
        <w:tabs>
          <w:tab w:val="left" w:pos="415"/>
        </w:tabs>
        <w:spacing w:before="226" w:after="0" w:line="240" w:lineRule="auto"/>
        <w:ind w:left="415" w:right="0" w:hanging="415"/>
        <w:jc w:val="left"/>
        <w:rPr>
          <w:rFonts w:hint="default" w:ascii="Times New Roman" w:hAnsi="Times New Roman" w:cs="Times New Roman"/>
          <w:sz w:val="22"/>
          <w:szCs w:val="22"/>
        </w:rPr>
      </w:pPr>
      <w:bookmarkStart w:id="6" w:name="1.4. Роли и ответственности (RACI для кл"/>
      <w:bookmarkEnd w:id="6"/>
      <w:r>
        <w:rPr>
          <w:rFonts w:hint="default" w:ascii="Times New Roman" w:hAnsi="Times New Roman" w:cs="Times New Roman"/>
          <w:sz w:val="22"/>
          <w:szCs w:val="22"/>
        </w:rPr>
        <w:t>Роли</w:t>
      </w:r>
      <w:r>
        <w:rPr>
          <w:rFonts w:hint="default" w:ascii="Times New Roman" w:hAnsi="Times New Roman" w:cs="Times New Roman"/>
          <w:spacing w:val="-11"/>
          <w:sz w:val="22"/>
          <w:szCs w:val="22"/>
        </w:rPr>
        <w:t xml:space="preserve"> </w:t>
      </w:r>
      <w:r>
        <w:rPr>
          <w:rFonts w:hint="default" w:ascii="Times New Roman" w:hAnsi="Times New Roman" w:cs="Times New Roman"/>
          <w:sz w:val="22"/>
          <w:szCs w:val="22"/>
        </w:rPr>
        <w:t>и</w:t>
      </w:r>
      <w:r>
        <w:rPr>
          <w:rFonts w:hint="default" w:ascii="Times New Roman" w:hAnsi="Times New Roman" w:cs="Times New Roman"/>
          <w:spacing w:val="-11"/>
          <w:sz w:val="22"/>
          <w:szCs w:val="22"/>
        </w:rPr>
        <w:t xml:space="preserve"> </w:t>
      </w:r>
      <w:r>
        <w:rPr>
          <w:rFonts w:hint="default" w:ascii="Times New Roman" w:hAnsi="Times New Roman" w:cs="Times New Roman"/>
          <w:sz w:val="22"/>
          <w:szCs w:val="22"/>
        </w:rPr>
        <w:t>ответственности</w:t>
      </w:r>
      <w:r>
        <w:rPr>
          <w:rFonts w:hint="default" w:ascii="Times New Roman" w:hAnsi="Times New Roman" w:cs="Times New Roman"/>
          <w:spacing w:val="-10"/>
          <w:sz w:val="22"/>
          <w:szCs w:val="22"/>
        </w:rPr>
        <w:t xml:space="preserve"> </w:t>
      </w:r>
      <w:r>
        <w:rPr>
          <w:rFonts w:hint="default" w:ascii="Times New Roman" w:hAnsi="Times New Roman" w:cs="Times New Roman"/>
          <w:sz w:val="22"/>
          <w:szCs w:val="22"/>
        </w:rPr>
        <w:t>(RACI</w:t>
      </w:r>
      <w:r>
        <w:rPr>
          <w:rFonts w:hint="default" w:ascii="Times New Roman" w:hAnsi="Times New Roman" w:cs="Times New Roman"/>
          <w:spacing w:val="-11"/>
          <w:sz w:val="22"/>
          <w:szCs w:val="22"/>
        </w:rPr>
        <w:t xml:space="preserve"> </w:t>
      </w:r>
      <w:r>
        <w:rPr>
          <w:rFonts w:hint="default" w:ascii="Times New Roman" w:hAnsi="Times New Roman" w:cs="Times New Roman"/>
          <w:sz w:val="22"/>
          <w:szCs w:val="22"/>
        </w:rPr>
        <w:t>для</w:t>
      </w:r>
      <w:r>
        <w:rPr>
          <w:rFonts w:hint="default" w:ascii="Times New Roman" w:hAnsi="Times New Roman" w:cs="Times New Roman"/>
          <w:spacing w:val="-11"/>
          <w:sz w:val="22"/>
          <w:szCs w:val="22"/>
        </w:rPr>
        <w:t xml:space="preserve"> </w:t>
      </w:r>
      <w:r>
        <w:rPr>
          <w:rFonts w:hint="default" w:ascii="Times New Roman" w:hAnsi="Times New Roman" w:cs="Times New Roman"/>
          <w:sz w:val="22"/>
          <w:szCs w:val="22"/>
        </w:rPr>
        <w:t>ключевых</w:t>
      </w:r>
      <w:r>
        <w:rPr>
          <w:rFonts w:hint="default" w:ascii="Times New Roman" w:hAnsi="Times New Roman" w:cs="Times New Roman"/>
          <w:spacing w:val="-10"/>
          <w:sz w:val="22"/>
          <w:szCs w:val="22"/>
        </w:rPr>
        <w:t xml:space="preserve"> </w:t>
      </w:r>
      <w:r>
        <w:rPr>
          <w:rFonts w:hint="default" w:ascii="Times New Roman" w:hAnsi="Times New Roman" w:cs="Times New Roman"/>
          <w:spacing w:val="-2"/>
          <w:sz w:val="22"/>
          <w:szCs w:val="22"/>
        </w:rPr>
        <w:t>процессов)</w:t>
      </w:r>
    </w:p>
    <w:p w14:paraId="041997CA">
      <w:pPr>
        <w:pStyle w:val="6"/>
        <w:spacing w:before="88"/>
        <w:rPr>
          <w:rFonts w:hint="default" w:ascii="Times New Roman" w:hAnsi="Times New Roman" w:cs="Times New Roman"/>
          <w:b/>
          <w:sz w:val="22"/>
          <w:szCs w:val="22"/>
        </w:rPr>
      </w:pPr>
    </w:p>
    <w:p w14:paraId="184D8A57">
      <w:pPr>
        <w:pStyle w:val="6"/>
        <w:tabs>
          <w:tab w:val="left" w:pos="3246"/>
          <w:tab w:val="left" w:pos="4583"/>
          <w:tab w:val="left" w:pos="5300"/>
          <w:tab w:val="left" w:pos="6184"/>
          <w:tab w:val="left" w:pos="7141"/>
        </w:tabs>
        <w:ind w:left="839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pacing w:val="-2"/>
          <w:sz w:val="22"/>
          <w:szCs w:val="22"/>
        </w:rPr>
        <w:t>Процесс</w:t>
      </w:r>
      <w:r>
        <w:rPr>
          <w:rFonts w:hint="default" w:ascii="Times New Roman" w:hAnsi="Times New Roman" w:cs="Times New Roman"/>
          <w:sz w:val="22"/>
          <w:szCs w:val="22"/>
        </w:rPr>
        <w:tab/>
      </w:r>
      <w:r>
        <w:rPr>
          <w:rFonts w:hint="default" w:ascii="Times New Roman" w:hAnsi="Times New Roman" w:cs="Times New Roman"/>
          <w:spacing w:val="-2"/>
          <w:sz w:val="22"/>
          <w:szCs w:val="22"/>
        </w:rPr>
        <w:t>Покупатель</w:t>
      </w:r>
      <w:r>
        <w:rPr>
          <w:rFonts w:hint="default" w:ascii="Times New Roman" w:hAnsi="Times New Roman" w:cs="Times New Roman"/>
          <w:sz w:val="22"/>
          <w:szCs w:val="22"/>
        </w:rPr>
        <w:tab/>
      </w:r>
      <w:r>
        <w:rPr>
          <w:rFonts w:hint="default" w:ascii="Times New Roman" w:hAnsi="Times New Roman" w:cs="Times New Roman"/>
          <w:spacing w:val="-4"/>
          <w:sz w:val="22"/>
          <w:szCs w:val="22"/>
        </w:rPr>
        <w:t>Сайт</w:t>
      </w:r>
      <w:r>
        <w:rPr>
          <w:rFonts w:hint="default" w:ascii="Times New Roman" w:hAnsi="Times New Roman" w:cs="Times New Roman"/>
          <w:sz w:val="22"/>
          <w:szCs w:val="22"/>
        </w:rPr>
        <w:tab/>
      </w:r>
      <w:r>
        <w:rPr>
          <w:rFonts w:hint="default" w:ascii="Times New Roman" w:hAnsi="Times New Roman" w:cs="Times New Roman"/>
          <w:spacing w:val="-2"/>
          <w:sz w:val="22"/>
          <w:szCs w:val="22"/>
        </w:rPr>
        <w:t>Админ</w:t>
      </w:r>
      <w:r>
        <w:rPr>
          <w:rFonts w:hint="default" w:ascii="Times New Roman" w:hAnsi="Times New Roman" w:cs="Times New Roman"/>
          <w:sz w:val="22"/>
          <w:szCs w:val="22"/>
        </w:rPr>
        <w:tab/>
      </w:r>
      <w:r>
        <w:rPr>
          <w:rFonts w:hint="default" w:ascii="Times New Roman" w:hAnsi="Times New Roman" w:cs="Times New Roman"/>
          <w:spacing w:val="-2"/>
          <w:sz w:val="22"/>
          <w:szCs w:val="22"/>
        </w:rPr>
        <w:t>Платёж</w:t>
      </w:r>
      <w:r>
        <w:rPr>
          <w:rFonts w:hint="default" w:ascii="Times New Roman" w:hAnsi="Times New Roman" w:cs="Times New Roman"/>
          <w:sz w:val="22"/>
          <w:szCs w:val="22"/>
        </w:rPr>
        <w:tab/>
      </w:r>
      <w:r>
        <w:rPr>
          <w:rFonts w:hint="default" w:ascii="Times New Roman" w:hAnsi="Times New Roman" w:cs="Times New Roman"/>
          <w:spacing w:val="-2"/>
          <w:sz w:val="22"/>
          <w:szCs w:val="22"/>
        </w:rPr>
        <w:t>Доставка</w:t>
      </w:r>
    </w:p>
    <w:tbl>
      <w:tblPr>
        <w:tblStyle w:val="5"/>
        <w:tblW w:w="0" w:type="auto"/>
        <w:tblInd w:w="689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415"/>
        <w:gridCol w:w="877"/>
        <w:gridCol w:w="1027"/>
        <w:gridCol w:w="801"/>
        <w:gridCol w:w="921"/>
        <w:gridCol w:w="1388"/>
      </w:tblGrid>
      <w:tr w14:paraId="23F6FDC1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0" w:hRule="atLeast"/>
        </w:trPr>
        <w:tc>
          <w:tcPr>
            <w:tcW w:w="2415" w:type="dxa"/>
            <w:tcBorders>
              <w:left w:val="single" w:color="FFFFFF" w:sz="6" w:space="0"/>
              <w:bottom w:val="single" w:color="BABABA" w:sz="6" w:space="0"/>
              <w:right w:val="nil"/>
            </w:tcBorders>
          </w:tcPr>
          <w:p w14:paraId="6776B7E2">
            <w:pPr>
              <w:pStyle w:val="10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pacing w:val="-2"/>
                <w:sz w:val="22"/>
                <w:szCs w:val="22"/>
              </w:rPr>
              <w:t>Поиск/просмотр</w:t>
            </w:r>
          </w:p>
        </w:tc>
        <w:tc>
          <w:tcPr>
            <w:tcW w:w="877" w:type="dxa"/>
            <w:tcBorders>
              <w:left w:val="nil"/>
              <w:bottom w:val="single" w:color="BABABA" w:sz="6" w:space="0"/>
              <w:right w:val="nil"/>
            </w:tcBorders>
          </w:tcPr>
          <w:p w14:paraId="1D06E7C6">
            <w:pPr>
              <w:pStyle w:val="10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pacing w:val="-10"/>
                <w:sz w:val="22"/>
                <w:szCs w:val="22"/>
              </w:rPr>
              <w:t>A</w:t>
            </w:r>
          </w:p>
        </w:tc>
        <w:tc>
          <w:tcPr>
            <w:tcW w:w="1027" w:type="dxa"/>
            <w:tcBorders>
              <w:left w:val="nil"/>
              <w:bottom w:val="single" w:color="BABABA" w:sz="6" w:space="0"/>
              <w:right w:val="nil"/>
            </w:tcBorders>
          </w:tcPr>
          <w:p w14:paraId="0A198728">
            <w:pPr>
              <w:pStyle w:val="10"/>
              <w:ind w:left="0" w:right="295"/>
              <w:jc w:val="right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pacing w:val="-10"/>
                <w:sz w:val="22"/>
                <w:szCs w:val="22"/>
              </w:rPr>
              <w:t>R</w:t>
            </w:r>
          </w:p>
        </w:tc>
        <w:tc>
          <w:tcPr>
            <w:tcW w:w="801" w:type="dxa"/>
            <w:tcBorders>
              <w:left w:val="nil"/>
              <w:bottom w:val="single" w:color="BABABA" w:sz="6" w:space="0"/>
              <w:right w:val="nil"/>
            </w:tcBorders>
          </w:tcPr>
          <w:p w14:paraId="27DAFC22">
            <w:pPr>
              <w:pStyle w:val="10"/>
              <w:ind w:left="2" w:right="74"/>
              <w:jc w:val="center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pacing w:val="-10"/>
                <w:sz w:val="22"/>
                <w:szCs w:val="22"/>
              </w:rPr>
              <w:t>C</w:t>
            </w:r>
          </w:p>
        </w:tc>
        <w:tc>
          <w:tcPr>
            <w:tcW w:w="921" w:type="dxa"/>
            <w:tcBorders>
              <w:left w:val="nil"/>
              <w:bottom w:val="single" w:color="BABABA" w:sz="6" w:space="0"/>
              <w:right w:val="nil"/>
            </w:tcBorders>
          </w:tcPr>
          <w:p w14:paraId="30665596">
            <w:pPr>
              <w:pStyle w:val="10"/>
              <w:ind w:left="0" w:right="49"/>
              <w:jc w:val="center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pacing w:val="-10"/>
                <w:sz w:val="22"/>
                <w:szCs w:val="22"/>
              </w:rPr>
              <w:t>–</w:t>
            </w:r>
          </w:p>
        </w:tc>
        <w:tc>
          <w:tcPr>
            <w:tcW w:w="1388" w:type="dxa"/>
            <w:tcBorders>
              <w:left w:val="nil"/>
              <w:bottom w:val="single" w:color="BABABA" w:sz="6" w:space="0"/>
              <w:right w:val="single" w:color="FFFFFF" w:sz="6" w:space="0"/>
            </w:tcBorders>
          </w:tcPr>
          <w:p w14:paraId="076134BA">
            <w:pPr>
              <w:pStyle w:val="10"/>
              <w:ind w:left="425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pacing w:val="-10"/>
                <w:sz w:val="22"/>
                <w:szCs w:val="22"/>
              </w:rPr>
              <w:t>–</w:t>
            </w:r>
          </w:p>
        </w:tc>
      </w:tr>
      <w:tr w14:paraId="2A5FE1EF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0" w:hRule="atLeast"/>
        </w:trPr>
        <w:tc>
          <w:tcPr>
            <w:tcW w:w="2415" w:type="dxa"/>
            <w:tcBorders>
              <w:top w:val="single" w:color="BABABA" w:sz="6" w:space="0"/>
              <w:left w:val="single" w:color="FFFFFF" w:sz="6" w:space="0"/>
              <w:bottom w:val="single" w:color="BABABA" w:sz="6" w:space="0"/>
              <w:right w:val="nil"/>
            </w:tcBorders>
          </w:tcPr>
          <w:p w14:paraId="70B4C526">
            <w:pPr>
              <w:pStyle w:val="10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pacing w:val="-2"/>
                <w:sz w:val="22"/>
                <w:szCs w:val="22"/>
              </w:rPr>
              <w:t>Корзина/чекаут</w:t>
            </w:r>
          </w:p>
        </w:tc>
        <w:tc>
          <w:tcPr>
            <w:tcW w:w="877" w:type="dxa"/>
            <w:tcBorders>
              <w:top w:val="single" w:color="BABABA" w:sz="6" w:space="0"/>
              <w:left w:val="nil"/>
              <w:bottom w:val="single" w:color="BABABA" w:sz="6" w:space="0"/>
              <w:right w:val="nil"/>
            </w:tcBorders>
          </w:tcPr>
          <w:p w14:paraId="35CEB9C7">
            <w:pPr>
              <w:pStyle w:val="10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pacing w:val="-10"/>
                <w:sz w:val="22"/>
                <w:szCs w:val="22"/>
              </w:rPr>
              <w:t>A</w:t>
            </w:r>
          </w:p>
        </w:tc>
        <w:tc>
          <w:tcPr>
            <w:tcW w:w="1027" w:type="dxa"/>
            <w:tcBorders>
              <w:top w:val="single" w:color="BABABA" w:sz="6" w:space="0"/>
              <w:left w:val="nil"/>
              <w:bottom w:val="single" w:color="BABABA" w:sz="6" w:space="0"/>
              <w:right w:val="nil"/>
            </w:tcBorders>
          </w:tcPr>
          <w:p w14:paraId="6BFF048D">
            <w:pPr>
              <w:pStyle w:val="10"/>
              <w:ind w:left="0" w:right="295"/>
              <w:jc w:val="right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pacing w:val="-10"/>
                <w:sz w:val="22"/>
                <w:szCs w:val="22"/>
              </w:rPr>
              <w:t>R</w:t>
            </w:r>
          </w:p>
        </w:tc>
        <w:tc>
          <w:tcPr>
            <w:tcW w:w="801" w:type="dxa"/>
            <w:tcBorders>
              <w:top w:val="single" w:color="BABABA" w:sz="6" w:space="0"/>
              <w:left w:val="nil"/>
              <w:bottom w:val="single" w:color="BABABA" w:sz="6" w:space="0"/>
              <w:right w:val="nil"/>
            </w:tcBorders>
          </w:tcPr>
          <w:p w14:paraId="113A9B36">
            <w:pPr>
              <w:pStyle w:val="10"/>
              <w:ind w:left="2" w:right="74"/>
              <w:jc w:val="center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pacing w:val="-10"/>
                <w:sz w:val="22"/>
                <w:szCs w:val="22"/>
              </w:rPr>
              <w:t>C</w:t>
            </w:r>
          </w:p>
        </w:tc>
        <w:tc>
          <w:tcPr>
            <w:tcW w:w="921" w:type="dxa"/>
            <w:tcBorders>
              <w:top w:val="single" w:color="BABABA" w:sz="6" w:space="0"/>
              <w:left w:val="nil"/>
              <w:bottom w:val="single" w:color="BABABA" w:sz="6" w:space="0"/>
              <w:right w:val="nil"/>
            </w:tcBorders>
          </w:tcPr>
          <w:p w14:paraId="1F940B1A">
            <w:pPr>
              <w:pStyle w:val="10"/>
              <w:ind w:left="0" w:right="49"/>
              <w:jc w:val="center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pacing w:val="-10"/>
                <w:sz w:val="22"/>
                <w:szCs w:val="22"/>
              </w:rPr>
              <w:t>–</w:t>
            </w:r>
          </w:p>
        </w:tc>
        <w:tc>
          <w:tcPr>
            <w:tcW w:w="1388" w:type="dxa"/>
            <w:tcBorders>
              <w:top w:val="single" w:color="BABABA" w:sz="6" w:space="0"/>
              <w:left w:val="nil"/>
              <w:bottom w:val="single" w:color="BABABA" w:sz="6" w:space="0"/>
              <w:right w:val="single" w:color="FFFFFF" w:sz="6" w:space="0"/>
            </w:tcBorders>
          </w:tcPr>
          <w:p w14:paraId="2B567453">
            <w:pPr>
              <w:pStyle w:val="10"/>
              <w:ind w:left="425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pacing w:val="-10"/>
                <w:sz w:val="22"/>
                <w:szCs w:val="22"/>
              </w:rPr>
              <w:t>–</w:t>
            </w:r>
          </w:p>
        </w:tc>
      </w:tr>
      <w:tr w14:paraId="4D363A27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0" w:hRule="atLeast"/>
        </w:trPr>
        <w:tc>
          <w:tcPr>
            <w:tcW w:w="2415" w:type="dxa"/>
            <w:tcBorders>
              <w:top w:val="single" w:color="BABABA" w:sz="6" w:space="0"/>
              <w:left w:val="single" w:color="FFFFFF" w:sz="6" w:space="0"/>
              <w:bottom w:val="single" w:color="BABABA" w:sz="6" w:space="0"/>
              <w:right w:val="nil"/>
            </w:tcBorders>
          </w:tcPr>
          <w:p w14:paraId="59DBCE00">
            <w:pPr>
              <w:pStyle w:val="10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pacing w:val="-2"/>
                <w:sz w:val="22"/>
                <w:szCs w:val="22"/>
              </w:rPr>
              <w:t>Оплата</w:t>
            </w:r>
          </w:p>
        </w:tc>
        <w:tc>
          <w:tcPr>
            <w:tcW w:w="877" w:type="dxa"/>
            <w:tcBorders>
              <w:top w:val="single" w:color="BABABA" w:sz="6" w:space="0"/>
              <w:left w:val="nil"/>
              <w:bottom w:val="single" w:color="BABABA" w:sz="6" w:space="0"/>
              <w:right w:val="nil"/>
            </w:tcBorders>
          </w:tcPr>
          <w:p w14:paraId="3B893814">
            <w:pPr>
              <w:pStyle w:val="10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pacing w:val="-10"/>
                <w:sz w:val="22"/>
                <w:szCs w:val="22"/>
              </w:rPr>
              <w:t>A</w:t>
            </w:r>
          </w:p>
        </w:tc>
        <w:tc>
          <w:tcPr>
            <w:tcW w:w="1027" w:type="dxa"/>
            <w:tcBorders>
              <w:top w:val="single" w:color="BABABA" w:sz="6" w:space="0"/>
              <w:left w:val="nil"/>
              <w:bottom w:val="single" w:color="BABABA" w:sz="6" w:space="0"/>
              <w:right w:val="nil"/>
            </w:tcBorders>
          </w:tcPr>
          <w:p w14:paraId="0FE0D933">
            <w:pPr>
              <w:pStyle w:val="10"/>
              <w:ind w:left="0" w:right="295"/>
              <w:jc w:val="right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pacing w:val="-10"/>
                <w:sz w:val="22"/>
                <w:szCs w:val="22"/>
              </w:rPr>
              <w:t>R</w:t>
            </w:r>
          </w:p>
        </w:tc>
        <w:tc>
          <w:tcPr>
            <w:tcW w:w="801" w:type="dxa"/>
            <w:tcBorders>
              <w:top w:val="single" w:color="BABABA" w:sz="6" w:space="0"/>
              <w:left w:val="nil"/>
              <w:bottom w:val="single" w:color="BABABA" w:sz="6" w:space="0"/>
              <w:right w:val="nil"/>
            </w:tcBorders>
          </w:tcPr>
          <w:p w14:paraId="5F5D733D">
            <w:pPr>
              <w:pStyle w:val="10"/>
              <w:ind w:left="2" w:right="74"/>
              <w:jc w:val="center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pacing w:val="-10"/>
                <w:sz w:val="22"/>
                <w:szCs w:val="22"/>
              </w:rPr>
              <w:t>C</w:t>
            </w:r>
          </w:p>
        </w:tc>
        <w:tc>
          <w:tcPr>
            <w:tcW w:w="921" w:type="dxa"/>
            <w:tcBorders>
              <w:top w:val="single" w:color="BABABA" w:sz="6" w:space="0"/>
              <w:left w:val="nil"/>
              <w:bottom w:val="single" w:color="BABABA" w:sz="6" w:space="0"/>
              <w:right w:val="nil"/>
            </w:tcBorders>
          </w:tcPr>
          <w:p w14:paraId="4FAEB7C0">
            <w:pPr>
              <w:pStyle w:val="10"/>
              <w:ind w:left="22" w:right="49"/>
              <w:jc w:val="center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pacing w:val="-10"/>
                <w:sz w:val="22"/>
                <w:szCs w:val="22"/>
              </w:rPr>
              <w:t>R</w:t>
            </w:r>
          </w:p>
        </w:tc>
        <w:tc>
          <w:tcPr>
            <w:tcW w:w="1388" w:type="dxa"/>
            <w:tcBorders>
              <w:top w:val="single" w:color="BABABA" w:sz="6" w:space="0"/>
              <w:left w:val="nil"/>
              <w:bottom w:val="single" w:color="BABABA" w:sz="6" w:space="0"/>
              <w:right w:val="single" w:color="FFFFFF" w:sz="6" w:space="0"/>
            </w:tcBorders>
          </w:tcPr>
          <w:p w14:paraId="255D1F4C">
            <w:pPr>
              <w:pStyle w:val="10"/>
              <w:ind w:left="425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pacing w:val="-10"/>
                <w:sz w:val="22"/>
                <w:szCs w:val="22"/>
              </w:rPr>
              <w:t>–</w:t>
            </w:r>
          </w:p>
        </w:tc>
      </w:tr>
      <w:tr w14:paraId="2BA2E652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0" w:hRule="atLeast"/>
        </w:trPr>
        <w:tc>
          <w:tcPr>
            <w:tcW w:w="2415" w:type="dxa"/>
            <w:tcBorders>
              <w:top w:val="single" w:color="BABABA" w:sz="6" w:space="0"/>
              <w:left w:val="single" w:color="FFFFFF" w:sz="6" w:space="0"/>
              <w:bottom w:val="single" w:color="BABABA" w:sz="6" w:space="0"/>
              <w:right w:val="nil"/>
            </w:tcBorders>
          </w:tcPr>
          <w:p w14:paraId="76FFF19E">
            <w:pPr>
              <w:pStyle w:val="10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pacing w:val="-2"/>
                <w:sz w:val="22"/>
                <w:szCs w:val="22"/>
              </w:rPr>
              <w:t>Комплектация/отгрузка</w:t>
            </w:r>
          </w:p>
        </w:tc>
        <w:tc>
          <w:tcPr>
            <w:tcW w:w="877" w:type="dxa"/>
            <w:tcBorders>
              <w:top w:val="single" w:color="BABABA" w:sz="6" w:space="0"/>
              <w:left w:val="nil"/>
              <w:bottom w:val="single" w:color="BABABA" w:sz="6" w:space="0"/>
              <w:right w:val="nil"/>
            </w:tcBorders>
          </w:tcPr>
          <w:p w14:paraId="2F5C5953">
            <w:pPr>
              <w:pStyle w:val="10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pacing w:val="-10"/>
                <w:sz w:val="22"/>
                <w:szCs w:val="22"/>
              </w:rPr>
              <w:t>–</w:t>
            </w:r>
          </w:p>
        </w:tc>
        <w:tc>
          <w:tcPr>
            <w:tcW w:w="1027" w:type="dxa"/>
            <w:tcBorders>
              <w:top w:val="single" w:color="BABABA" w:sz="6" w:space="0"/>
              <w:left w:val="nil"/>
              <w:bottom w:val="single" w:color="BABABA" w:sz="6" w:space="0"/>
              <w:right w:val="nil"/>
            </w:tcBorders>
          </w:tcPr>
          <w:p w14:paraId="6CF448E7">
            <w:pPr>
              <w:pStyle w:val="10"/>
              <w:ind w:left="0" w:right="294"/>
              <w:jc w:val="right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pacing w:val="-10"/>
                <w:sz w:val="22"/>
                <w:szCs w:val="22"/>
              </w:rPr>
              <w:t>C</w:t>
            </w:r>
          </w:p>
        </w:tc>
        <w:tc>
          <w:tcPr>
            <w:tcW w:w="801" w:type="dxa"/>
            <w:tcBorders>
              <w:top w:val="single" w:color="BABABA" w:sz="6" w:space="0"/>
              <w:left w:val="nil"/>
              <w:bottom w:val="single" w:color="BABABA" w:sz="6" w:space="0"/>
              <w:right w:val="nil"/>
            </w:tcBorders>
          </w:tcPr>
          <w:p w14:paraId="60AC5E72">
            <w:pPr>
              <w:pStyle w:val="10"/>
              <w:ind w:left="0" w:right="74"/>
              <w:jc w:val="center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pacing w:val="-10"/>
                <w:sz w:val="22"/>
                <w:szCs w:val="22"/>
              </w:rPr>
              <w:t>R</w:t>
            </w:r>
          </w:p>
        </w:tc>
        <w:tc>
          <w:tcPr>
            <w:tcW w:w="921" w:type="dxa"/>
            <w:tcBorders>
              <w:top w:val="single" w:color="BABABA" w:sz="6" w:space="0"/>
              <w:left w:val="nil"/>
              <w:bottom w:val="single" w:color="BABABA" w:sz="6" w:space="0"/>
              <w:right w:val="nil"/>
            </w:tcBorders>
          </w:tcPr>
          <w:p w14:paraId="6ECACC6B">
            <w:pPr>
              <w:pStyle w:val="10"/>
              <w:ind w:left="0" w:right="49"/>
              <w:jc w:val="center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pacing w:val="-10"/>
                <w:sz w:val="22"/>
                <w:szCs w:val="22"/>
              </w:rPr>
              <w:t>–</w:t>
            </w:r>
          </w:p>
        </w:tc>
        <w:tc>
          <w:tcPr>
            <w:tcW w:w="1388" w:type="dxa"/>
            <w:tcBorders>
              <w:top w:val="single" w:color="BABABA" w:sz="6" w:space="0"/>
              <w:left w:val="nil"/>
              <w:bottom w:val="single" w:color="BABABA" w:sz="6" w:space="0"/>
              <w:right w:val="single" w:color="FFFFFF" w:sz="6" w:space="0"/>
            </w:tcBorders>
          </w:tcPr>
          <w:p w14:paraId="30C31189">
            <w:pPr>
              <w:pStyle w:val="10"/>
              <w:ind w:left="425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pacing w:val="-10"/>
                <w:sz w:val="22"/>
                <w:szCs w:val="22"/>
              </w:rPr>
              <w:t>R</w:t>
            </w:r>
          </w:p>
        </w:tc>
      </w:tr>
      <w:tr w14:paraId="5D91F1D5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9" w:hRule="atLeast"/>
        </w:trPr>
        <w:tc>
          <w:tcPr>
            <w:tcW w:w="2415" w:type="dxa"/>
            <w:tcBorders>
              <w:top w:val="single" w:color="BABABA" w:sz="6" w:space="0"/>
              <w:left w:val="single" w:color="FFFFFF" w:sz="6" w:space="0"/>
              <w:bottom w:val="single" w:color="BABABA" w:sz="6" w:space="0"/>
              <w:right w:val="nil"/>
            </w:tcBorders>
          </w:tcPr>
          <w:p w14:paraId="5ECA2E57">
            <w:pPr>
              <w:pStyle w:val="10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pacing w:val="-2"/>
                <w:sz w:val="22"/>
                <w:szCs w:val="22"/>
              </w:rPr>
              <w:t>Возврат/Refund</w:t>
            </w:r>
          </w:p>
        </w:tc>
        <w:tc>
          <w:tcPr>
            <w:tcW w:w="877" w:type="dxa"/>
            <w:tcBorders>
              <w:top w:val="single" w:color="BABABA" w:sz="6" w:space="0"/>
              <w:left w:val="nil"/>
              <w:bottom w:val="single" w:color="BABABA" w:sz="6" w:space="0"/>
              <w:right w:val="nil"/>
            </w:tcBorders>
          </w:tcPr>
          <w:p w14:paraId="3395AD69">
            <w:pPr>
              <w:pStyle w:val="10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pacing w:val="-10"/>
                <w:sz w:val="22"/>
                <w:szCs w:val="22"/>
              </w:rPr>
              <w:t>A</w:t>
            </w:r>
          </w:p>
        </w:tc>
        <w:tc>
          <w:tcPr>
            <w:tcW w:w="1027" w:type="dxa"/>
            <w:tcBorders>
              <w:top w:val="single" w:color="BABABA" w:sz="6" w:space="0"/>
              <w:left w:val="nil"/>
              <w:bottom w:val="single" w:color="BABABA" w:sz="6" w:space="0"/>
              <w:right w:val="nil"/>
            </w:tcBorders>
          </w:tcPr>
          <w:p w14:paraId="15FA08AF">
            <w:pPr>
              <w:pStyle w:val="10"/>
              <w:ind w:left="0" w:right="295"/>
              <w:jc w:val="right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pacing w:val="-10"/>
                <w:sz w:val="22"/>
                <w:szCs w:val="22"/>
              </w:rPr>
              <w:t>R</w:t>
            </w:r>
          </w:p>
        </w:tc>
        <w:tc>
          <w:tcPr>
            <w:tcW w:w="801" w:type="dxa"/>
            <w:tcBorders>
              <w:top w:val="single" w:color="BABABA" w:sz="6" w:space="0"/>
              <w:left w:val="nil"/>
              <w:bottom w:val="single" w:color="BABABA" w:sz="6" w:space="0"/>
              <w:right w:val="nil"/>
            </w:tcBorders>
          </w:tcPr>
          <w:p w14:paraId="31F75248">
            <w:pPr>
              <w:pStyle w:val="10"/>
              <w:ind w:left="2" w:right="74"/>
              <w:jc w:val="center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pacing w:val="-10"/>
                <w:sz w:val="22"/>
                <w:szCs w:val="22"/>
              </w:rPr>
              <w:t>C</w:t>
            </w:r>
          </w:p>
        </w:tc>
        <w:tc>
          <w:tcPr>
            <w:tcW w:w="921" w:type="dxa"/>
            <w:tcBorders>
              <w:top w:val="single" w:color="BABABA" w:sz="6" w:space="0"/>
              <w:left w:val="nil"/>
              <w:bottom w:val="single" w:color="BABABA" w:sz="6" w:space="0"/>
              <w:right w:val="nil"/>
            </w:tcBorders>
          </w:tcPr>
          <w:p w14:paraId="4869AB8E">
            <w:pPr>
              <w:pStyle w:val="10"/>
              <w:ind w:left="22" w:right="49"/>
              <w:jc w:val="center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pacing w:val="-10"/>
                <w:sz w:val="22"/>
                <w:szCs w:val="22"/>
              </w:rPr>
              <w:t>R</w:t>
            </w:r>
          </w:p>
        </w:tc>
        <w:tc>
          <w:tcPr>
            <w:tcW w:w="1388" w:type="dxa"/>
            <w:tcBorders>
              <w:top w:val="single" w:color="BABABA" w:sz="6" w:space="0"/>
              <w:left w:val="nil"/>
              <w:bottom w:val="single" w:color="BABABA" w:sz="6" w:space="0"/>
              <w:right w:val="single" w:color="FFFFFF" w:sz="6" w:space="0"/>
            </w:tcBorders>
          </w:tcPr>
          <w:p w14:paraId="3D98F223">
            <w:pPr>
              <w:pStyle w:val="10"/>
              <w:ind w:left="425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pacing w:val="-10"/>
                <w:sz w:val="22"/>
                <w:szCs w:val="22"/>
              </w:rPr>
              <w:t>C</w:t>
            </w:r>
          </w:p>
        </w:tc>
      </w:tr>
    </w:tbl>
    <w:p w14:paraId="76CCB97A">
      <w:pPr>
        <w:pStyle w:val="6"/>
        <w:spacing w:before="30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mc:AlternateContent>
          <mc:Choice Requires="wps">
            <w:drawing>
              <wp:anchor distT="0" distB="0" distL="0" distR="0" simplePos="0" relativeHeight="251671552" behindDoc="1" locked="0" layoutInCell="1" allowOverlap="1">
                <wp:simplePos x="0" y="0"/>
                <wp:positionH relativeFrom="page">
                  <wp:posOffset>990600</wp:posOffset>
                </wp:positionH>
                <wp:positionV relativeFrom="paragraph">
                  <wp:posOffset>229235</wp:posOffset>
                </wp:positionV>
                <wp:extent cx="5579110" cy="9525"/>
                <wp:effectExtent l="0" t="0" r="0" b="0"/>
                <wp:wrapTopAndBottom/>
                <wp:docPr id="7" name="Graphic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7911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79110" h="9525">
                              <a:moveTo>
                                <a:pt x="5578800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5578800" y="0"/>
                              </a:lnTo>
                              <a:lnTo>
                                <a:pt x="5578800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BABA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7" o:spid="_x0000_s1026" o:spt="100" style="position:absolute;left:0pt;margin-left:78pt;margin-top:18.05pt;height:0.75pt;width:439.3pt;mso-position-horizontal-relative:page;mso-wrap-distance-bottom:0pt;mso-wrap-distance-top:0pt;z-index:-251644928;mso-width-relative:page;mso-height-relative:page;" fillcolor="#BABABA" filled="t" stroked="f" coordsize="5579110,9525" o:gfxdata="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" path="m5578800,9525l0,9525,0,0,5578800,0,5578800,9525xe">
                <v:fill on="t" focussize="0,0"/>
                <v:stroke on="f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</w:p>
    <w:p w14:paraId="3545C7D1">
      <w:pPr>
        <w:pStyle w:val="6"/>
        <w:spacing w:before="60"/>
        <w:rPr>
          <w:rFonts w:hint="default" w:ascii="Times New Roman" w:hAnsi="Times New Roman" w:cs="Times New Roman"/>
          <w:sz w:val="22"/>
          <w:szCs w:val="22"/>
        </w:rPr>
      </w:pPr>
    </w:p>
    <w:p w14:paraId="191186C1">
      <w:pPr>
        <w:pStyle w:val="2"/>
        <w:numPr>
          <w:ilvl w:val="0"/>
          <w:numId w:val="1"/>
        </w:numPr>
        <w:tabs>
          <w:tab w:val="left" w:pos="301"/>
        </w:tabs>
        <w:spacing w:before="0" w:after="0" w:line="240" w:lineRule="auto"/>
        <w:ind w:left="301" w:right="0" w:hanging="301"/>
        <w:jc w:val="left"/>
        <w:rPr>
          <w:rFonts w:hint="default" w:ascii="Times New Roman" w:hAnsi="Times New Roman" w:cs="Times New Roman"/>
          <w:sz w:val="22"/>
          <w:szCs w:val="22"/>
        </w:rPr>
      </w:pPr>
      <w:bookmarkStart w:id="7" w:name="2. Модель данных (ER‑модель)"/>
      <w:bookmarkEnd w:id="7"/>
      <w:r>
        <w:rPr>
          <w:rFonts w:hint="default" w:ascii="Times New Roman" w:hAnsi="Times New Roman" w:cs="Times New Roman"/>
          <w:sz w:val="22"/>
          <w:szCs w:val="22"/>
        </w:rPr>
        <w:t>Модель</w:t>
      </w:r>
      <w:r>
        <w:rPr>
          <w:rFonts w:hint="default" w:ascii="Times New Roman" w:hAnsi="Times New Roman" w:cs="Times New Roman"/>
          <w:spacing w:val="1"/>
          <w:sz w:val="22"/>
          <w:szCs w:val="22"/>
        </w:rPr>
        <w:t xml:space="preserve"> </w:t>
      </w:r>
      <w:r>
        <w:rPr>
          <w:rFonts w:hint="default" w:ascii="Times New Roman" w:hAnsi="Times New Roman" w:cs="Times New Roman"/>
          <w:sz w:val="22"/>
          <w:szCs w:val="22"/>
        </w:rPr>
        <w:t>данных</w:t>
      </w:r>
      <w:r>
        <w:rPr>
          <w:rFonts w:hint="default" w:ascii="Times New Roman" w:hAnsi="Times New Roman" w:cs="Times New Roman"/>
          <w:spacing w:val="2"/>
          <w:sz w:val="22"/>
          <w:szCs w:val="22"/>
        </w:rPr>
        <w:t xml:space="preserve"> </w:t>
      </w:r>
      <w:r>
        <w:rPr>
          <w:rFonts w:hint="default" w:ascii="Times New Roman" w:hAnsi="Times New Roman" w:cs="Times New Roman"/>
          <w:spacing w:val="-2"/>
          <w:sz w:val="22"/>
          <w:szCs w:val="22"/>
        </w:rPr>
        <w:t>(ER‑модель)</w:t>
      </w:r>
    </w:p>
    <w:p w14:paraId="47FD8310">
      <w:pPr>
        <w:pStyle w:val="3"/>
        <w:numPr>
          <w:ilvl w:val="1"/>
          <w:numId w:val="1"/>
        </w:numPr>
        <w:tabs>
          <w:tab w:val="left" w:pos="415"/>
        </w:tabs>
        <w:spacing w:before="296" w:after="0" w:line="240" w:lineRule="auto"/>
        <w:ind w:left="415" w:right="0" w:hanging="415"/>
        <w:jc w:val="left"/>
        <w:rPr>
          <w:rFonts w:hint="default" w:ascii="Times New Roman" w:hAnsi="Times New Roman" w:cs="Times New Roman"/>
          <w:sz w:val="22"/>
          <w:szCs w:val="22"/>
        </w:rPr>
      </w:pPr>
      <w:bookmarkStart w:id="8" w:name="2.1. Сущности и ключи"/>
      <w:bookmarkEnd w:id="8"/>
      <w:r>
        <w:rPr>
          <w:rFonts w:hint="default" w:ascii="Times New Roman" w:hAnsi="Times New Roman" w:cs="Times New Roman"/>
          <w:sz w:val="22"/>
          <w:szCs w:val="22"/>
        </w:rPr>
        <w:t>Сущности</w:t>
      </w:r>
      <w:r>
        <w:rPr>
          <w:rFonts w:hint="default" w:ascii="Times New Roman" w:hAnsi="Times New Roman" w:cs="Times New Roman"/>
          <w:spacing w:val="10"/>
          <w:sz w:val="22"/>
          <w:szCs w:val="22"/>
        </w:rPr>
        <w:t xml:space="preserve"> </w:t>
      </w:r>
      <w:r>
        <w:rPr>
          <w:rFonts w:hint="default" w:ascii="Times New Roman" w:hAnsi="Times New Roman" w:cs="Times New Roman"/>
          <w:sz w:val="22"/>
          <w:szCs w:val="22"/>
        </w:rPr>
        <w:t>и</w:t>
      </w:r>
      <w:r>
        <w:rPr>
          <w:rFonts w:hint="default" w:ascii="Times New Roman" w:hAnsi="Times New Roman" w:cs="Times New Roman"/>
          <w:spacing w:val="11"/>
          <w:sz w:val="22"/>
          <w:szCs w:val="22"/>
        </w:rPr>
        <w:t xml:space="preserve"> </w:t>
      </w:r>
      <w:r>
        <w:rPr>
          <w:rFonts w:hint="default" w:ascii="Times New Roman" w:hAnsi="Times New Roman" w:cs="Times New Roman"/>
          <w:spacing w:val="-2"/>
          <w:sz w:val="22"/>
          <w:szCs w:val="22"/>
        </w:rPr>
        <w:t>ключи</w:t>
      </w:r>
    </w:p>
    <w:p w14:paraId="6660DC01">
      <w:pPr>
        <w:pStyle w:val="9"/>
        <w:numPr>
          <w:ilvl w:val="0"/>
          <w:numId w:val="2"/>
        </w:numPr>
        <w:tabs>
          <w:tab w:val="left" w:pos="599"/>
        </w:tabs>
        <w:spacing w:before="251" w:after="0" w:line="273" w:lineRule="exact"/>
        <w:ind w:left="599" w:right="0" w:hanging="113"/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b/>
          <w:spacing w:val="-2"/>
          <w:sz w:val="22"/>
          <w:szCs w:val="22"/>
        </w:rPr>
        <w:t>User</w:t>
      </w:r>
      <w:r>
        <w:rPr>
          <w:rFonts w:hint="default" w:ascii="Times New Roman" w:hAnsi="Times New Roman" w:cs="Times New Roman"/>
          <w:spacing w:val="-2"/>
          <w:sz w:val="22"/>
          <w:szCs w:val="22"/>
        </w:rPr>
        <w:t>(UserID</w:t>
      </w:r>
      <w:r>
        <w:rPr>
          <w:rFonts w:hint="default" w:ascii="Times New Roman" w:hAnsi="Times New Roman" w:cs="Times New Roman"/>
          <w:spacing w:val="-11"/>
          <w:sz w:val="22"/>
          <w:szCs w:val="22"/>
        </w:rPr>
        <w:t xml:space="preserve"> </w:t>
      </w:r>
      <w:r>
        <w:rPr>
          <w:rFonts w:hint="default" w:ascii="Times New Roman" w:hAnsi="Times New Roman" w:cs="Times New Roman"/>
          <w:spacing w:val="-2"/>
          <w:sz w:val="22"/>
          <w:szCs w:val="22"/>
        </w:rPr>
        <w:t>PK,</w:t>
      </w:r>
      <w:r>
        <w:rPr>
          <w:rFonts w:hint="default" w:ascii="Times New Roman" w:hAnsi="Times New Roman" w:cs="Times New Roman"/>
          <w:spacing w:val="-11"/>
          <w:sz w:val="22"/>
          <w:szCs w:val="22"/>
        </w:rPr>
        <w:t xml:space="preserve"> </w:t>
      </w:r>
      <w:r>
        <w:rPr>
          <w:rFonts w:hint="default" w:ascii="Times New Roman" w:hAnsi="Times New Roman" w:cs="Times New Roman"/>
          <w:spacing w:val="-2"/>
          <w:sz w:val="22"/>
          <w:szCs w:val="22"/>
        </w:rPr>
        <w:t>FullName,</w:t>
      </w:r>
      <w:r>
        <w:rPr>
          <w:rFonts w:hint="default" w:ascii="Times New Roman" w:hAnsi="Times New Roman" w:cs="Times New Roman"/>
          <w:spacing w:val="-11"/>
          <w:sz w:val="22"/>
          <w:szCs w:val="22"/>
        </w:rPr>
        <w:t xml:space="preserve"> </w:t>
      </w:r>
      <w:r>
        <w:rPr>
          <w:rFonts w:hint="default" w:ascii="Times New Roman" w:hAnsi="Times New Roman" w:cs="Times New Roman"/>
          <w:spacing w:val="-2"/>
          <w:sz w:val="22"/>
          <w:szCs w:val="22"/>
        </w:rPr>
        <w:t>Email</w:t>
      </w:r>
      <w:r>
        <w:rPr>
          <w:rFonts w:hint="default" w:ascii="Times New Roman" w:hAnsi="Times New Roman" w:cs="Times New Roman"/>
          <w:spacing w:val="-10"/>
          <w:sz w:val="22"/>
          <w:szCs w:val="22"/>
        </w:rPr>
        <w:t xml:space="preserve"> </w:t>
      </w:r>
      <w:r>
        <w:rPr>
          <w:rFonts w:hint="default" w:ascii="Times New Roman" w:hAnsi="Times New Roman" w:cs="Times New Roman"/>
          <w:spacing w:val="-2"/>
          <w:sz w:val="22"/>
          <w:szCs w:val="22"/>
        </w:rPr>
        <w:t>UQ,</w:t>
      </w:r>
      <w:r>
        <w:rPr>
          <w:rFonts w:hint="default" w:ascii="Times New Roman" w:hAnsi="Times New Roman" w:cs="Times New Roman"/>
          <w:spacing w:val="-11"/>
          <w:sz w:val="22"/>
          <w:szCs w:val="22"/>
        </w:rPr>
        <w:t xml:space="preserve"> </w:t>
      </w:r>
      <w:r>
        <w:rPr>
          <w:rFonts w:hint="default" w:ascii="Times New Roman" w:hAnsi="Times New Roman" w:cs="Times New Roman"/>
          <w:spacing w:val="-2"/>
          <w:sz w:val="22"/>
          <w:szCs w:val="22"/>
        </w:rPr>
        <w:t>Phone,</w:t>
      </w:r>
      <w:r>
        <w:rPr>
          <w:rFonts w:hint="default" w:ascii="Times New Roman" w:hAnsi="Times New Roman" w:cs="Times New Roman"/>
          <w:spacing w:val="-11"/>
          <w:sz w:val="22"/>
          <w:szCs w:val="22"/>
        </w:rPr>
        <w:t xml:space="preserve"> </w:t>
      </w:r>
      <w:r>
        <w:rPr>
          <w:rFonts w:hint="default" w:ascii="Times New Roman" w:hAnsi="Times New Roman" w:cs="Times New Roman"/>
          <w:spacing w:val="-2"/>
          <w:sz w:val="22"/>
          <w:szCs w:val="22"/>
        </w:rPr>
        <w:t>PasswordHash,</w:t>
      </w:r>
      <w:r>
        <w:rPr>
          <w:rFonts w:hint="default" w:ascii="Times New Roman" w:hAnsi="Times New Roman" w:cs="Times New Roman"/>
          <w:spacing w:val="-10"/>
          <w:sz w:val="22"/>
          <w:szCs w:val="22"/>
        </w:rPr>
        <w:t xml:space="preserve"> </w:t>
      </w:r>
      <w:r>
        <w:rPr>
          <w:rFonts w:hint="default" w:ascii="Times New Roman" w:hAnsi="Times New Roman" w:cs="Times New Roman"/>
          <w:spacing w:val="-2"/>
          <w:sz w:val="22"/>
          <w:szCs w:val="22"/>
        </w:rPr>
        <w:t>Role,</w:t>
      </w:r>
      <w:r>
        <w:rPr>
          <w:rFonts w:hint="default" w:ascii="Times New Roman" w:hAnsi="Times New Roman" w:cs="Times New Roman"/>
          <w:spacing w:val="-11"/>
          <w:sz w:val="22"/>
          <w:szCs w:val="22"/>
        </w:rPr>
        <w:t xml:space="preserve"> </w:t>
      </w:r>
      <w:r>
        <w:rPr>
          <w:rFonts w:hint="default" w:ascii="Times New Roman" w:hAnsi="Times New Roman" w:cs="Times New Roman"/>
          <w:spacing w:val="-2"/>
          <w:sz w:val="22"/>
          <w:szCs w:val="22"/>
        </w:rPr>
        <w:t>CreatedAt,</w:t>
      </w:r>
      <w:r>
        <w:rPr>
          <w:rFonts w:hint="default" w:ascii="Times New Roman" w:hAnsi="Times New Roman" w:cs="Times New Roman"/>
          <w:spacing w:val="-11"/>
          <w:sz w:val="22"/>
          <w:szCs w:val="22"/>
        </w:rPr>
        <w:t xml:space="preserve"> </w:t>
      </w:r>
      <w:r>
        <w:rPr>
          <w:rFonts w:hint="default" w:ascii="Times New Roman" w:hAnsi="Times New Roman" w:cs="Times New Roman"/>
          <w:spacing w:val="-2"/>
          <w:sz w:val="22"/>
          <w:szCs w:val="22"/>
        </w:rPr>
        <w:t>Status)</w:t>
      </w:r>
    </w:p>
    <w:p w14:paraId="0424CCB9">
      <w:pPr>
        <w:pStyle w:val="9"/>
        <w:numPr>
          <w:ilvl w:val="0"/>
          <w:numId w:val="2"/>
        </w:numPr>
        <w:tabs>
          <w:tab w:val="left" w:pos="598"/>
          <w:tab w:val="left" w:pos="600"/>
        </w:tabs>
        <w:spacing w:before="0" w:after="0" w:line="235" w:lineRule="auto"/>
        <w:ind w:left="600" w:right="318" w:hanging="115"/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b/>
          <w:spacing w:val="-2"/>
          <w:sz w:val="22"/>
          <w:szCs w:val="22"/>
        </w:rPr>
        <w:t>Product</w:t>
      </w:r>
      <w:r>
        <w:rPr>
          <w:rFonts w:hint="default" w:ascii="Times New Roman" w:hAnsi="Times New Roman" w:cs="Times New Roman"/>
          <w:spacing w:val="-2"/>
          <w:sz w:val="22"/>
          <w:szCs w:val="22"/>
        </w:rPr>
        <w:t>(ProductID</w:t>
      </w:r>
      <w:r>
        <w:rPr>
          <w:rFonts w:hint="default" w:ascii="Times New Roman" w:hAnsi="Times New Roman" w:cs="Times New Roman"/>
          <w:spacing w:val="-13"/>
          <w:sz w:val="22"/>
          <w:szCs w:val="22"/>
        </w:rPr>
        <w:t xml:space="preserve"> </w:t>
      </w:r>
      <w:r>
        <w:rPr>
          <w:rFonts w:hint="default" w:ascii="Times New Roman" w:hAnsi="Times New Roman" w:cs="Times New Roman"/>
          <w:spacing w:val="-2"/>
          <w:sz w:val="22"/>
          <w:szCs w:val="22"/>
        </w:rPr>
        <w:t>PK,</w:t>
      </w:r>
      <w:r>
        <w:rPr>
          <w:rFonts w:hint="default" w:ascii="Times New Roman" w:hAnsi="Times New Roman" w:cs="Times New Roman"/>
          <w:spacing w:val="-12"/>
          <w:sz w:val="22"/>
          <w:szCs w:val="22"/>
        </w:rPr>
        <w:t xml:space="preserve"> </w:t>
      </w:r>
      <w:r>
        <w:rPr>
          <w:rFonts w:hint="default" w:ascii="Times New Roman" w:hAnsi="Times New Roman" w:cs="Times New Roman"/>
          <w:spacing w:val="-2"/>
          <w:sz w:val="22"/>
          <w:szCs w:val="22"/>
        </w:rPr>
        <w:t>Title,</w:t>
      </w:r>
      <w:r>
        <w:rPr>
          <w:rFonts w:hint="default" w:ascii="Times New Roman" w:hAnsi="Times New Roman" w:cs="Times New Roman"/>
          <w:spacing w:val="-12"/>
          <w:sz w:val="22"/>
          <w:szCs w:val="22"/>
        </w:rPr>
        <w:t xml:space="preserve"> </w:t>
      </w:r>
      <w:r>
        <w:rPr>
          <w:rFonts w:hint="default" w:ascii="Times New Roman" w:hAnsi="Times New Roman" w:cs="Times New Roman"/>
          <w:spacing w:val="-2"/>
          <w:sz w:val="22"/>
          <w:szCs w:val="22"/>
        </w:rPr>
        <w:t>SKU</w:t>
      </w:r>
      <w:r>
        <w:rPr>
          <w:rFonts w:hint="default" w:ascii="Times New Roman" w:hAnsi="Times New Roman" w:cs="Times New Roman"/>
          <w:spacing w:val="-12"/>
          <w:sz w:val="22"/>
          <w:szCs w:val="22"/>
        </w:rPr>
        <w:t xml:space="preserve"> </w:t>
      </w:r>
      <w:r>
        <w:rPr>
          <w:rFonts w:hint="default" w:ascii="Times New Roman" w:hAnsi="Times New Roman" w:cs="Times New Roman"/>
          <w:spacing w:val="-2"/>
          <w:sz w:val="22"/>
          <w:szCs w:val="22"/>
        </w:rPr>
        <w:t>UQ,</w:t>
      </w:r>
      <w:r>
        <w:rPr>
          <w:rFonts w:hint="default" w:ascii="Times New Roman" w:hAnsi="Times New Roman" w:cs="Times New Roman"/>
          <w:spacing w:val="-13"/>
          <w:sz w:val="22"/>
          <w:szCs w:val="22"/>
        </w:rPr>
        <w:t xml:space="preserve"> </w:t>
      </w:r>
      <w:r>
        <w:rPr>
          <w:rFonts w:hint="default" w:ascii="Times New Roman" w:hAnsi="Times New Roman" w:cs="Times New Roman"/>
          <w:spacing w:val="-2"/>
          <w:sz w:val="22"/>
          <w:szCs w:val="22"/>
        </w:rPr>
        <w:t>Platform,</w:t>
      </w:r>
      <w:r>
        <w:rPr>
          <w:rFonts w:hint="default" w:ascii="Times New Roman" w:hAnsi="Times New Roman" w:cs="Times New Roman"/>
          <w:spacing w:val="-12"/>
          <w:sz w:val="22"/>
          <w:szCs w:val="22"/>
        </w:rPr>
        <w:t xml:space="preserve"> </w:t>
      </w:r>
      <w:r>
        <w:rPr>
          <w:rFonts w:hint="default" w:ascii="Times New Roman" w:hAnsi="Times New Roman" w:cs="Times New Roman"/>
          <w:spacing w:val="-2"/>
          <w:sz w:val="22"/>
          <w:szCs w:val="22"/>
        </w:rPr>
        <w:t>Genre,</w:t>
      </w:r>
      <w:r>
        <w:rPr>
          <w:rFonts w:hint="default" w:ascii="Times New Roman" w:hAnsi="Times New Roman" w:cs="Times New Roman"/>
          <w:spacing w:val="-12"/>
          <w:sz w:val="22"/>
          <w:szCs w:val="22"/>
        </w:rPr>
        <w:t xml:space="preserve"> </w:t>
      </w:r>
      <w:r>
        <w:rPr>
          <w:rFonts w:hint="default" w:ascii="Times New Roman" w:hAnsi="Times New Roman" w:cs="Times New Roman"/>
          <w:spacing w:val="-2"/>
          <w:sz w:val="22"/>
          <w:szCs w:val="22"/>
        </w:rPr>
        <w:t>Price,</w:t>
      </w:r>
      <w:r>
        <w:rPr>
          <w:rFonts w:hint="default" w:ascii="Times New Roman" w:hAnsi="Times New Roman" w:cs="Times New Roman"/>
          <w:spacing w:val="-12"/>
          <w:sz w:val="22"/>
          <w:szCs w:val="22"/>
        </w:rPr>
        <w:t xml:space="preserve"> </w:t>
      </w:r>
      <w:r>
        <w:rPr>
          <w:rFonts w:hint="default" w:ascii="Times New Roman" w:hAnsi="Times New Roman" w:cs="Times New Roman"/>
          <w:spacing w:val="-2"/>
          <w:sz w:val="22"/>
          <w:szCs w:val="22"/>
        </w:rPr>
        <w:t>StockQty,</w:t>
      </w:r>
      <w:r>
        <w:rPr>
          <w:rFonts w:hint="default" w:ascii="Times New Roman" w:hAnsi="Times New Roman" w:cs="Times New Roman"/>
          <w:spacing w:val="-13"/>
          <w:sz w:val="22"/>
          <w:szCs w:val="22"/>
        </w:rPr>
        <w:t xml:space="preserve"> </w:t>
      </w:r>
      <w:r>
        <w:rPr>
          <w:rFonts w:hint="default" w:ascii="Times New Roman" w:hAnsi="Times New Roman" w:cs="Times New Roman"/>
          <w:spacing w:val="-2"/>
          <w:sz w:val="22"/>
          <w:szCs w:val="22"/>
        </w:rPr>
        <w:t>MediaType,</w:t>
      </w:r>
      <w:r>
        <w:rPr>
          <w:rFonts w:hint="default" w:ascii="Times New Roman" w:hAnsi="Times New Roman" w:cs="Times New Roman"/>
          <w:spacing w:val="-12"/>
          <w:sz w:val="22"/>
          <w:szCs w:val="22"/>
        </w:rPr>
        <w:t xml:space="preserve"> </w:t>
      </w:r>
      <w:r>
        <w:rPr>
          <w:rFonts w:hint="default" w:ascii="Times New Roman" w:hAnsi="Times New Roman" w:cs="Times New Roman"/>
          <w:spacing w:val="-2"/>
          <w:sz w:val="22"/>
          <w:szCs w:val="22"/>
        </w:rPr>
        <w:t xml:space="preserve">Description, </w:t>
      </w:r>
      <w:r>
        <w:rPr>
          <w:rFonts w:hint="default" w:ascii="Times New Roman" w:hAnsi="Times New Roman" w:cs="Times New Roman"/>
          <w:sz w:val="22"/>
          <w:szCs w:val="22"/>
        </w:rPr>
        <w:t>CreatedAt, UpdatedAt, IsActive)</w:t>
      </w:r>
    </w:p>
    <w:p w14:paraId="5B95E101">
      <w:pPr>
        <w:pStyle w:val="9"/>
        <w:numPr>
          <w:ilvl w:val="0"/>
          <w:numId w:val="2"/>
        </w:numPr>
        <w:tabs>
          <w:tab w:val="left" w:pos="598"/>
          <w:tab w:val="left" w:pos="600"/>
        </w:tabs>
        <w:spacing w:before="0" w:after="0" w:line="237" w:lineRule="auto"/>
        <w:ind w:left="600" w:right="505" w:hanging="115"/>
        <w:jc w:val="both"/>
        <w:rPr>
          <w:rFonts w:hint="default" w:ascii="Times New Roman" w:hAnsi="Times New Roman" w:cs="Times New Roman"/>
          <w:position w:val="1"/>
          <w:sz w:val="22"/>
          <w:szCs w:val="22"/>
        </w:rPr>
      </w:pPr>
      <w:r>
        <w:rPr>
          <w:rFonts w:hint="default" w:ascii="Times New Roman" w:hAnsi="Times New Roman" w:cs="Times New Roman"/>
          <w:b/>
          <w:spacing w:val="-2"/>
          <w:sz w:val="22"/>
          <w:szCs w:val="22"/>
        </w:rPr>
        <w:t>Order</w:t>
      </w:r>
      <w:r>
        <w:rPr>
          <w:rFonts w:hint="default" w:ascii="Times New Roman" w:hAnsi="Times New Roman" w:cs="Times New Roman"/>
          <w:spacing w:val="-2"/>
          <w:sz w:val="22"/>
          <w:szCs w:val="22"/>
        </w:rPr>
        <w:t>(OrderID</w:t>
      </w:r>
      <w:r>
        <w:rPr>
          <w:rFonts w:hint="default" w:ascii="Times New Roman" w:hAnsi="Times New Roman" w:cs="Times New Roman"/>
          <w:spacing w:val="-6"/>
          <w:sz w:val="22"/>
          <w:szCs w:val="22"/>
        </w:rPr>
        <w:t xml:space="preserve"> </w:t>
      </w:r>
      <w:r>
        <w:rPr>
          <w:rFonts w:hint="default" w:ascii="Times New Roman" w:hAnsi="Times New Roman" w:cs="Times New Roman"/>
          <w:spacing w:val="-2"/>
          <w:sz w:val="22"/>
          <w:szCs w:val="22"/>
        </w:rPr>
        <w:t>PK,</w:t>
      </w:r>
      <w:r>
        <w:rPr>
          <w:rFonts w:hint="default" w:ascii="Times New Roman" w:hAnsi="Times New Roman" w:cs="Times New Roman"/>
          <w:spacing w:val="-6"/>
          <w:sz w:val="22"/>
          <w:szCs w:val="22"/>
        </w:rPr>
        <w:t xml:space="preserve"> </w:t>
      </w:r>
      <w:r>
        <w:rPr>
          <w:rFonts w:hint="default" w:ascii="Times New Roman" w:hAnsi="Times New Roman" w:cs="Times New Roman"/>
          <w:spacing w:val="-2"/>
          <w:sz w:val="22"/>
          <w:szCs w:val="22"/>
        </w:rPr>
        <w:t>UserID</w:t>
      </w:r>
      <w:r>
        <w:rPr>
          <w:rFonts w:hint="default" w:ascii="Times New Roman" w:hAnsi="Times New Roman" w:cs="Times New Roman"/>
          <w:spacing w:val="-6"/>
          <w:sz w:val="22"/>
          <w:szCs w:val="22"/>
        </w:rPr>
        <w:t xml:space="preserve"> </w:t>
      </w:r>
      <w:r>
        <w:rPr>
          <w:rFonts w:hint="default" w:ascii="Times New Roman" w:hAnsi="Times New Roman" w:cs="Times New Roman"/>
          <w:spacing w:val="-2"/>
          <w:sz w:val="22"/>
          <w:szCs w:val="22"/>
        </w:rPr>
        <w:t>FK→User,</w:t>
      </w:r>
      <w:r>
        <w:rPr>
          <w:rFonts w:hint="default" w:ascii="Times New Roman" w:hAnsi="Times New Roman" w:cs="Times New Roman"/>
          <w:spacing w:val="-6"/>
          <w:sz w:val="22"/>
          <w:szCs w:val="22"/>
        </w:rPr>
        <w:t xml:space="preserve"> </w:t>
      </w:r>
      <w:r>
        <w:rPr>
          <w:rFonts w:hint="default" w:ascii="Times New Roman" w:hAnsi="Times New Roman" w:cs="Times New Roman"/>
          <w:spacing w:val="-2"/>
          <w:sz w:val="22"/>
          <w:szCs w:val="22"/>
        </w:rPr>
        <w:t>Number</w:t>
      </w:r>
      <w:r>
        <w:rPr>
          <w:rFonts w:hint="default" w:ascii="Times New Roman" w:hAnsi="Times New Roman" w:cs="Times New Roman"/>
          <w:spacing w:val="-6"/>
          <w:sz w:val="22"/>
          <w:szCs w:val="22"/>
        </w:rPr>
        <w:t xml:space="preserve"> </w:t>
      </w:r>
      <w:r>
        <w:rPr>
          <w:rFonts w:hint="default" w:ascii="Times New Roman" w:hAnsi="Times New Roman" w:cs="Times New Roman"/>
          <w:spacing w:val="-2"/>
          <w:sz w:val="22"/>
          <w:szCs w:val="22"/>
        </w:rPr>
        <w:t>UQ,</w:t>
      </w:r>
      <w:r>
        <w:rPr>
          <w:rFonts w:hint="default" w:ascii="Times New Roman" w:hAnsi="Times New Roman" w:cs="Times New Roman"/>
          <w:spacing w:val="-6"/>
          <w:sz w:val="22"/>
          <w:szCs w:val="22"/>
        </w:rPr>
        <w:t xml:space="preserve"> </w:t>
      </w:r>
      <w:r>
        <w:rPr>
          <w:rFonts w:hint="default" w:ascii="Times New Roman" w:hAnsi="Times New Roman" w:cs="Times New Roman"/>
          <w:spacing w:val="-2"/>
          <w:sz w:val="22"/>
          <w:szCs w:val="22"/>
        </w:rPr>
        <w:t>CreatedAt,</w:t>
      </w:r>
      <w:r>
        <w:rPr>
          <w:rFonts w:hint="default" w:ascii="Times New Roman" w:hAnsi="Times New Roman" w:cs="Times New Roman"/>
          <w:spacing w:val="-6"/>
          <w:sz w:val="22"/>
          <w:szCs w:val="22"/>
        </w:rPr>
        <w:t xml:space="preserve"> </w:t>
      </w:r>
      <w:r>
        <w:rPr>
          <w:rFonts w:hint="default" w:ascii="Times New Roman" w:hAnsi="Times New Roman" w:cs="Times New Roman"/>
          <w:spacing w:val="-2"/>
          <w:sz w:val="22"/>
          <w:szCs w:val="22"/>
        </w:rPr>
        <w:t>Status</w:t>
      </w:r>
      <w:r>
        <w:rPr>
          <w:rFonts w:hint="default" w:ascii="Times New Roman" w:hAnsi="Times New Roman" w:cs="Times New Roman"/>
          <w:spacing w:val="-6"/>
          <w:sz w:val="22"/>
          <w:szCs w:val="22"/>
        </w:rPr>
        <w:t xml:space="preserve"> </w:t>
      </w:r>
      <w:r>
        <w:rPr>
          <w:rFonts w:hint="default" w:ascii="Times New Roman" w:hAnsi="Times New Roman" w:cs="Times New Roman"/>
          <w:spacing w:val="-2"/>
          <w:sz w:val="22"/>
          <w:szCs w:val="22"/>
        </w:rPr>
        <w:t>{Draft,</w:t>
      </w:r>
      <w:r>
        <w:rPr>
          <w:rFonts w:hint="default" w:ascii="Times New Roman" w:hAnsi="Times New Roman" w:cs="Times New Roman"/>
          <w:spacing w:val="-6"/>
          <w:sz w:val="22"/>
          <w:szCs w:val="22"/>
        </w:rPr>
        <w:t xml:space="preserve"> </w:t>
      </w:r>
      <w:r>
        <w:rPr>
          <w:rFonts w:hint="default" w:ascii="Times New Roman" w:hAnsi="Times New Roman" w:cs="Times New Roman"/>
          <w:spacing w:val="-2"/>
          <w:sz w:val="22"/>
          <w:szCs w:val="22"/>
        </w:rPr>
        <w:t xml:space="preserve">PendingPayment, </w:t>
      </w:r>
      <w:r>
        <w:rPr>
          <w:rFonts w:hint="default" w:ascii="Times New Roman" w:hAnsi="Times New Roman" w:cs="Times New Roman"/>
          <w:spacing w:val="-4"/>
          <w:sz w:val="22"/>
          <w:szCs w:val="22"/>
        </w:rPr>
        <w:t xml:space="preserve">Paid, Shipped, Completed, Canceled, Refunded}, TotalAmount, DeliveryCost, DeliveryService, </w:t>
      </w:r>
      <w:r>
        <w:rPr>
          <w:rFonts w:hint="default" w:ascii="Times New Roman" w:hAnsi="Times New Roman" w:cs="Times New Roman"/>
          <w:sz w:val="22"/>
          <w:szCs w:val="22"/>
        </w:rPr>
        <w:t>DeliveryAddressID</w:t>
      </w:r>
      <w:r>
        <w:rPr>
          <w:rFonts w:hint="default" w:ascii="Times New Roman" w:hAnsi="Times New Roman" w:cs="Times New Roman"/>
          <w:spacing w:val="-6"/>
          <w:sz w:val="22"/>
          <w:szCs w:val="22"/>
        </w:rPr>
        <w:t xml:space="preserve"> </w:t>
      </w:r>
      <w:r>
        <w:rPr>
          <w:rFonts w:hint="default" w:ascii="Times New Roman" w:hAnsi="Times New Roman" w:cs="Times New Roman"/>
          <w:sz w:val="22"/>
          <w:szCs w:val="22"/>
        </w:rPr>
        <w:t>FK→Address)</w:t>
      </w:r>
    </w:p>
    <w:p w14:paraId="68F7D93B">
      <w:pPr>
        <w:pStyle w:val="9"/>
        <w:numPr>
          <w:ilvl w:val="0"/>
          <w:numId w:val="2"/>
        </w:numPr>
        <w:tabs>
          <w:tab w:val="left" w:pos="598"/>
          <w:tab w:val="left" w:pos="600"/>
        </w:tabs>
        <w:spacing w:before="0" w:after="0" w:line="235" w:lineRule="auto"/>
        <w:ind w:left="600" w:right="935" w:hanging="115"/>
        <w:jc w:val="left"/>
        <w:rPr>
          <w:rFonts w:hint="default" w:ascii="Times New Roman" w:hAnsi="Times New Roman" w:cs="Times New Roman"/>
          <w:position w:val="1"/>
          <w:sz w:val="22"/>
          <w:szCs w:val="22"/>
        </w:rPr>
      </w:pPr>
      <w:r>
        <w:rPr>
          <w:rFonts w:hint="default" w:ascii="Times New Roman" w:hAnsi="Times New Roman" w:cs="Times New Roman"/>
          <w:b/>
          <w:spacing w:val="-2"/>
          <w:sz w:val="22"/>
          <w:szCs w:val="22"/>
        </w:rPr>
        <w:t>OrderItem</w:t>
      </w:r>
      <w:r>
        <w:rPr>
          <w:rFonts w:hint="default" w:ascii="Times New Roman" w:hAnsi="Times New Roman" w:cs="Times New Roman"/>
          <w:spacing w:val="-2"/>
          <w:sz w:val="22"/>
          <w:szCs w:val="22"/>
        </w:rPr>
        <w:t>(OrderItemID</w:t>
      </w:r>
      <w:r>
        <w:rPr>
          <w:rFonts w:hint="default" w:ascii="Times New Roman" w:hAnsi="Times New Roman" w:cs="Times New Roman"/>
          <w:spacing w:val="-5"/>
          <w:sz w:val="22"/>
          <w:szCs w:val="22"/>
        </w:rPr>
        <w:t xml:space="preserve"> </w:t>
      </w:r>
      <w:r>
        <w:rPr>
          <w:rFonts w:hint="default" w:ascii="Times New Roman" w:hAnsi="Times New Roman" w:cs="Times New Roman"/>
          <w:spacing w:val="-2"/>
          <w:sz w:val="22"/>
          <w:szCs w:val="22"/>
        </w:rPr>
        <w:t>PK,</w:t>
      </w:r>
      <w:r>
        <w:rPr>
          <w:rFonts w:hint="default" w:ascii="Times New Roman" w:hAnsi="Times New Roman" w:cs="Times New Roman"/>
          <w:spacing w:val="-5"/>
          <w:sz w:val="22"/>
          <w:szCs w:val="22"/>
        </w:rPr>
        <w:t xml:space="preserve"> </w:t>
      </w:r>
      <w:r>
        <w:rPr>
          <w:rFonts w:hint="default" w:ascii="Times New Roman" w:hAnsi="Times New Roman" w:cs="Times New Roman"/>
          <w:spacing w:val="-2"/>
          <w:sz w:val="22"/>
          <w:szCs w:val="22"/>
        </w:rPr>
        <w:t>OrderID</w:t>
      </w:r>
      <w:r>
        <w:rPr>
          <w:rFonts w:hint="default" w:ascii="Times New Roman" w:hAnsi="Times New Roman" w:cs="Times New Roman"/>
          <w:spacing w:val="-5"/>
          <w:sz w:val="22"/>
          <w:szCs w:val="22"/>
        </w:rPr>
        <w:t xml:space="preserve"> </w:t>
      </w:r>
      <w:r>
        <w:rPr>
          <w:rFonts w:hint="default" w:ascii="Times New Roman" w:hAnsi="Times New Roman" w:cs="Times New Roman"/>
          <w:spacing w:val="-2"/>
          <w:sz w:val="22"/>
          <w:szCs w:val="22"/>
        </w:rPr>
        <w:t>FK→Order,</w:t>
      </w:r>
      <w:r>
        <w:rPr>
          <w:rFonts w:hint="default" w:ascii="Times New Roman" w:hAnsi="Times New Roman" w:cs="Times New Roman"/>
          <w:spacing w:val="-5"/>
          <w:sz w:val="22"/>
          <w:szCs w:val="22"/>
        </w:rPr>
        <w:t xml:space="preserve"> </w:t>
      </w:r>
      <w:r>
        <w:rPr>
          <w:rFonts w:hint="default" w:ascii="Times New Roman" w:hAnsi="Times New Roman" w:cs="Times New Roman"/>
          <w:spacing w:val="-2"/>
          <w:sz w:val="22"/>
          <w:szCs w:val="22"/>
        </w:rPr>
        <w:t>ProductID</w:t>
      </w:r>
      <w:r>
        <w:rPr>
          <w:rFonts w:hint="default" w:ascii="Times New Roman" w:hAnsi="Times New Roman" w:cs="Times New Roman"/>
          <w:spacing w:val="-5"/>
          <w:sz w:val="22"/>
          <w:szCs w:val="22"/>
        </w:rPr>
        <w:t xml:space="preserve"> </w:t>
      </w:r>
      <w:r>
        <w:rPr>
          <w:rFonts w:hint="default" w:ascii="Times New Roman" w:hAnsi="Times New Roman" w:cs="Times New Roman"/>
          <w:spacing w:val="-2"/>
          <w:sz w:val="22"/>
          <w:szCs w:val="22"/>
        </w:rPr>
        <w:t>FK→Product,</w:t>
      </w:r>
      <w:r>
        <w:rPr>
          <w:rFonts w:hint="default" w:ascii="Times New Roman" w:hAnsi="Times New Roman" w:cs="Times New Roman"/>
          <w:spacing w:val="-5"/>
          <w:sz w:val="22"/>
          <w:szCs w:val="22"/>
        </w:rPr>
        <w:t xml:space="preserve"> </w:t>
      </w:r>
      <w:r>
        <w:rPr>
          <w:rFonts w:hint="default" w:ascii="Times New Roman" w:hAnsi="Times New Roman" w:cs="Times New Roman"/>
          <w:spacing w:val="-2"/>
          <w:sz w:val="22"/>
          <w:szCs w:val="22"/>
        </w:rPr>
        <w:t>Qty,</w:t>
      </w:r>
      <w:r>
        <w:rPr>
          <w:rFonts w:hint="default" w:ascii="Times New Roman" w:hAnsi="Times New Roman" w:cs="Times New Roman"/>
          <w:spacing w:val="-5"/>
          <w:sz w:val="22"/>
          <w:szCs w:val="22"/>
        </w:rPr>
        <w:t xml:space="preserve"> </w:t>
      </w:r>
      <w:r>
        <w:rPr>
          <w:rFonts w:hint="default" w:ascii="Times New Roman" w:hAnsi="Times New Roman" w:cs="Times New Roman"/>
          <w:spacing w:val="-2"/>
          <w:sz w:val="22"/>
          <w:szCs w:val="22"/>
        </w:rPr>
        <w:t>UnitPrice, LineAmount)</w:t>
      </w:r>
    </w:p>
    <w:p w14:paraId="531FF277">
      <w:pPr>
        <w:pStyle w:val="9"/>
        <w:numPr>
          <w:ilvl w:val="0"/>
          <w:numId w:val="2"/>
        </w:numPr>
        <w:tabs>
          <w:tab w:val="left" w:pos="599"/>
        </w:tabs>
        <w:spacing w:before="0" w:after="0" w:line="275" w:lineRule="exact"/>
        <w:ind w:left="599" w:right="0" w:hanging="113"/>
        <w:jc w:val="left"/>
        <w:rPr>
          <w:rFonts w:hint="default" w:ascii="Times New Roman" w:hAnsi="Times New Roman" w:cs="Times New Roman"/>
          <w:position w:val="1"/>
          <w:sz w:val="22"/>
          <w:szCs w:val="22"/>
        </w:rPr>
      </w:pPr>
      <w:r>
        <w:rPr>
          <w:rFonts w:hint="default" w:ascii="Times New Roman" w:hAnsi="Times New Roman" w:cs="Times New Roman"/>
          <w:b/>
          <w:spacing w:val="-4"/>
          <w:sz w:val="22"/>
          <w:szCs w:val="22"/>
        </w:rPr>
        <w:t>Payment</w:t>
      </w:r>
      <w:r>
        <w:rPr>
          <w:rFonts w:hint="default" w:ascii="Times New Roman" w:hAnsi="Times New Roman" w:cs="Times New Roman"/>
          <w:spacing w:val="-4"/>
          <w:sz w:val="22"/>
          <w:szCs w:val="22"/>
        </w:rPr>
        <w:t>(PaymentID</w:t>
      </w:r>
      <w:r>
        <w:rPr>
          <w:rFonts w:hint="default" w:ascii="Times New Roman" w:hAnsi="Times New Roman" w:cs="Times New Roman"/>
          <w:sz w:val="22"/>
          <w:szCs w:val="22"/>
        </w:rPr>
        <w:t xml:space="preserve"> </w:t>
      </w:r>
      <w:r>
        <w:rPr>
          <w:rFonts w:hint="default" w:ascii="Times New Roman" w:hAnsi="Times New Roman" w:cs="Times New Roman"/>
          <w:spacing w:val="-4"/>
          <w:sz w:val="22"/>
          <w:szCs w:val="22"/>
        </w:rPr>
        <w:t>PK,</w:t>
      </w:r>
      <w:r>
        <w:rPr>
          <w:rFonts w:hint="default" w:ascii="Times New Roman" w:hAnsi="Times New Roman" w:cs="Times New Roman"/>
          <w:spacing w:val="1"/>
          <w:sz w:val="22"/>
          <w:szCs w:val="22"/>
        </w:rPr>
        <w:t xml:space="preserve"> </w:t>
      </w:r>
      <w:r>
        <w:rPr>
          <w:rFonts w:hint="default" w:ascii="Times New Roman" w:hAnsi="Times New Roman" w:cs="Times New Roman"/>
          <w:spacing w:val="-4"/>
          <w:sz w:val="22"/>
          <w:szCs w:val="22"/>
        </w:rPr>
        <w:t>OrderID</w:t>
      </w:r>
      <w:r>
        <w:rPr>
          <w:rFonts w:hint="default" w:ascii="Times New Roman" w:hAnsi="Times New Roman" w:cs="Times New Roman"/>
          <w:spacing w:val="1"/>
          <w:sz w:val="22"/>
          <w:szCs w:val="22"/>
        </w:rPr>
        <w:t xml:space="preserve"> </w:t>
      </w:r>
      <w:r>
        <w:rPr>
          <w:rFonts w:hint="default" w:ascii="Times New Roman" w:hAnsi="Times New Roman" w:cs="Times New Roman"/>
          <w:spacing w:val="-4"/>
          <w:sz w:val="22"/>
          <w:szCs w:val="22"/>
        </w:rPr>
        <w:t>FK→Order,</w:t>
      </w:r>
      <w:r>
        <w:rPr>
          <w:rFonts w:hint="default" w:ascii="Times New Roman" w:hAnsi="Times New Roman" w:cs="Times New Roman"/>
          <w:spacing w:val="1"/>
          <w:sz w:val="22"/>
          <w:szCs w:val="22"/>
        </w:rPr>
        <w:t xml:space="preserve"> </w:t>
      </w:r>
      <w:r>
        <w:rPr>
          <w:rFonts w:hint="default" w:ascii="Times New Roman" w:hAnsi="Times New Roman" w:cs="Times New Roman"/>
          <w:spacing w:val="-4"/>
          <w:sz w:val="22"/>
          <w:szCs w:val="22"/>
        </w:rPr>
        <w:t>Provider,</w:t>
      </w:r>
      <w:r>
        <w:rPr>
          <w:rFonts w:hint="default" w:ascii="Times New Roman" w:hAnsi="Times New Roman" w:cs="Times New Roman"/>
          <w:sz w:val="22"/>
          <w:szCs w:val="22"/>
        </w:rPr>
        <w:t xml:space="preserve"> </w:t>
      </w:r>
      <w:r>
        <w:rPr>
          <w:rFonts w:hint="default" w:ascii="Times New Roman" w:hAnsi="Times New Roman" w:cs="Times New Roman"/>
          <w:spacing w:val="-4"/>
          <w:sz w:val="22"/>
          <w:szCs w:val="22"/>
        </w:rPr>
        <w:t>Method,</w:t>
      </w:r>
      <w:r>
        <w:rPr>
          <w:rFonts w:hint="default" w:ascii="Times New Roman" w:hAnsi="Times New Roman" w:cs="Times New Roman"/>
          <w:spacing w:val="1"/>
          <w:sz w:val="22"/>
          <w:szCs w:val="22"/>
        </w:rPr>
        <w:t xml:space="preserve"> </w:t>
      </w:r>
      <w:r>
        <w:rPr>
          <w:rFonts w:hint="default" w:ascii="Times New Roman" w:hAnsi="Times New Roman" w:cs="Times New Roman"/>
          <w:spacing w:val="-4"/>
          <w:sz w:val="22"/>
          <w:szCs w:val="22"/>
        </w:rPr>
        <w:t>Amount,</w:t>
      </w:r>
      <w:r>
        <w:rPr>
          <w:rFonts w:hint="default" w:ascii="Times New Roman" w:hAnsi="Times New Roman" w:cs="Times New Roman"/>
          <w:spacing w:val="1"/>
          <w:sz w:val="22"/>
          <w:szCs w:val="22"/>
        </w:rPr>
        <w:t xml:space="preserve"> </w:t>
      </w:r>
      <w:r>
        <w:rPr>
          <w:rFonts w:hint="default" w:ascii="Times New Roman" w:hAnsi="Times New Roman" w:cs="Times New Roman"/>
          <w:spacing w:val="-4"/>
          <w:sz w:val="22"/>
          <w:szCs w:val="22"/>
        </w:rPr>
        <w:t>Currency,</w:t>
      </w:r>
      <w:r>
        <w:rPr>
          <w:rFonts w:hint="default" w:ascii="Times New Roman" w:hAnsi="Times New Roman" w:cs="Times New Roman"/>
          <w:spacing w:val="1"/>
          <w:sz w:val="22"/>
          <w:szCs w:val="22"/>
        </w:rPr>
        <w:t xml:space="preserve"> </w:t>
      </w:r>
      <w:r>
        <w:rPr>
          <w:rFonts w:hint="default" w:ascii="Times New Roman" w:hAnsi="Times New Roman" w:cs="Times New Roman"/>
          <w:spacing w:val="-4"/>
          <w:sz w:val="22"/>
          <w:szCs w:val="22"/>
        </w:rPr>
        <w:t>Status</w:t>
      </w:r>
    </w:p>
    <w:p w14:paraId="24E57906">
      <w:pPr>
        <w:pStyle w:val="6"/>
        <w:spacing w:line="269" w:lineRule="exact"/>
        <w:ind w:left="600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pacing w:val="-4"/>
          <w:sz w:val="22"/>
          <w:szCs w:val="22"/>
        </w:rPr>
        <w:t>{Initiated,</w:t>
      </w:r>
      <w:r>
        <w:rPr>
          <w:rFonts w:hint="default" w:ascii="Times New Roman" w:hAnsi="Times New Roman" w:cs="Times New Roman"/>
          <w:spacing w:val="-2"/>
          <w:sz w:val="22"/>
          <w:szCs w:val="22"/>
        </w:rPr>
        <w:t xml:space="preserve"> </w:t>
      </w:r>
      <w:r>
        <w:rPr>
          <w:rFonts w:hint="default" w:ascii="Times New Roman" w:hAnsi="Times New Roman" w:cs="Times New Roman"/>
          <w:spacing w:val="-4"/>
          <w:sz w:val="22"/>
          <w:szCs w:val="22"/>
        </w:rPr>
        <w:t>Authorized,</w:t>
      </w:r>
      <w:r>
        <w:rPr>
          <w:rFonts w:hint="default" w:ascii="Times New Roman" w:hAnsi="Times New Roman" w:cs="Times New Roman"/>
          <w:spacing w:val="-1"/>
          <w:sz w:val="22"/>
          <w:szCs w:val="22"/>
        </w:rPr>
        <w:t xml:space="preserve"> </w:t>
      </w:r>
      <w:r>
        <w:rPr>
          <w:rFonts w:hint="default" w:ascii="Times New Roman" w:hAnsi="Times New Roman" w:cs="Times New Roman"/>
          <w:spacing w:val="-4"/>
          <w:sz w:val="22"/>
          <w:szCs w:val="22"/>
        </w:rPr>
        <w:t>Captured,</w:t>
      </w:r>
      <w:r>
        <w:rPr>
          <w:rFonts w:hint="default" w:ascii="Times New Roman" w:hAnsi="Times New Roman" w:cs="Times New Roman"/>
          <w:spacing w:val="-1"/>
          <w:sz w:val="22"/>
          <w:szCs w:val="22"/>
        </w:rPr>
        <w:t xml:space="preserve"> </w:t>
      </w:r>
      <w:r>
        <w:rPr>
          <w:rFonts w:hint="default" w:ascii="Times New Roman" w:hAnsi="Times New Roman" w:cs="Times New Roman"/>
          <w:spacing w:val="-4"/>
          <w:sz w:val="22"/>
          <w:szCs w:val="22"/>
        </w:rPr>
        <w:t>Failed,</w:t>
      </w:r>
      <w:r>
        <w:rPr>
          <w:rFonts w:hint="default" w:ascii="Times New Roman" w:hAnsi="Times New Roman" w:cs="Times New Roman"/>
          <w:spacing w:val="-2"/>
          <w:sz w:val="22"/>
          <w:szCs w:val="22"/>
        </w:rPr>
        <w:t xml:space="preserve"> </w:t>
      </w:r>
      <w:r>
        <w:rPr>
          <w:rFonts w:hint="default" w:ascii="Times New Roman" w:hAnsi="Times New Roman" w:cs="Times New Roman"/>
          <w:spacing w:val="-4"/>
          <w:sz w:val="22"/>
          <w:szCs w:val="22"/>
        </w:rPr>
        <w:t>Refunded},</w:t>
      </w:r>
      <w:r>
        <w:rPr>
          <w:rFonts w:hint="default" w:ascii="Times New Roman" w:hAnsi="Times New Roman" w:cs="Times New Roman"/>
          <w:spacing w:val="-1"/>
          <w:sz w:val="22"/>
          <w:szCs w:val="22"/>
        </w:rPr>
        <w:t xml:space="preserve"> </w:t>
      </w:r>
      <w:r>
        <w:rPr>
          <w:rFonts w:hint="default" w:ascii="Times New Roman" w:hAnsi="Times New Roman" w:cs="Times New Roman"/>
          <w:spacing w:val="-4"/>
          <w:sz w:val="22"/>
          <w:szCs w:val="22"/>
        </w:rPr>
        <w:t>TransactionID,</w:t>
      </w:r>
      <w:r>
        <w:rPr>
          <w:rFonts w:hint="default" w:ascii="Times New Roman" w:hAnsi="Times New Roman" w:cs="Times New Roman"/>
          <w:spacing w:val="-1"/>
          <w:sz w:val="22"/>
          <w:szCs w:val="22"/>
        </w:rPr>
        <w:t xml:space="preserve"> </w:t>
      </w:r>
      <w:r>
        <w:rPr>
          <w:rFonts w:hint="default" w:ascii="Times New Roman" w:hAnsi="Times New Roman" w:cs="Times New Roman"/>
          <w:spacing w:val="-4"/>
          <w:sz w:val="22"/>
          <w:szCs w:val="22"/>
        </w:rPr>
        <w:t>PaidAt)</w:t>
      </w:r>
    </w:p>
    <w:p w14:paraId="5ADC5D15">
      <w:pPr>
        <w:pStyle w:val="9"/>
        <w:numPr>
          <w:ilvl w:val="0"/>
          <w:numId w:val="2"/>
        </w:numPr>
        <w:tabs>
          <w:tab w:val="left" w:pos="599"/>
        </w:tabs>
        <w:spacing w:before="0" w:after="0" w:line="278" w:lineRule="exact"/>
        <w:ind w:left="599" w:right="0" w:hanging="113"/>
        <w:jc w:val="left"/>
        <w:rPr>
          <w:rFonts w:hint="default" w:ascii="Times New Roman" w:hAnsi="Times New Roman" w:cs="Times New Roman"/>
          <w:position w:val="1"/>
          <w:sz w:val="22"/>
          <w:szCs w:val="22"/>
        </w:rPr>
      </w:pPr>
      <w:r>
        <w:rPr>
          <w:rFonts w:hint="default" w:ascii="Times New Roman" w:hAnsi="Times New Roman" w:cs="Times New Roman"/>
          <w:b/>
          <w:spacing w:val="-4"/>
          <w:sz w:val="22"/>
          <w:szCs w:val="22"/>
        </w:rPr>
        <w:t>Address</w:t>
      </w:r>
      <w:r>
        <w:rPr>
          <w:rFonts w:hint="default" w:ascii="Times New Roman" w:hAnsi="Times New Roman" w:cs="Times New Roman"/>
          <w:spacing w:val="-4"/>
          <w:sz w:val="22"/>
          <w:szCs w:val="22"/>
        </w:rPr>
        <w:t>(AddressID</w:t>
      </w:r>
      <w:r>
        <w:rPr>
          <w:rFonts w:hint="default" w:ascii="Times New Roman" w:hAnsi="Times New Roman" w:cs="Times New Roman"/>
          <w:spacing w:val="-9"/>
          <w:sz w:val="22"/>
          <w:szCs w:val="22"/>
        </w:rPr>
        <w:t xml:space="preserve"> </w:t>
      </w:r>
      <w:r>
        <w:rPr>
          <w:rFonts w:hint="default" w:ascii="Times New Roman" w:hAnsi="Times New Roman" w:cs="Times New Roman"/>
          <w:spacing w:val="-4"/>
          <w:sz w:val="22"/>
          <w:szCs w:val="22"/>
        </w:rPr>
        <w:t>PK,</w:t>
      </w:r>
      <w:r>
        <w:rPr>
          <w:rFonts w:hint="default" w:ascii="Times New Roman" w:hAnsi="Times New Roman" w:cs="Times New Roman"/>
          <w:spacing w:val="-8"/>
          <w:sz w:val="22"/>
          <w:szCs w:val="22"/>
        </w:rPr>
        <w:t xml:space="preserve"> </w:t>
      </w:r>
      <w:r>
        <w:rPr>
          <w:rFonts w:hint="default" w:ascii="Times New Roman" w:hAnsi="Times New Roman" w:cs="Times New Roman"/>
          <w:spacing w:val="-4"/>
          <w:sz w:val="22"/>
          <w:szCs w:val="22"/>
        </w:rPr>
        <w:t>UserID</w:t>
      </w:r>
      <w:r>
        <w:rPr>
          <w:rFonts w:hint="default" w:ascii="Times New Roman" w:hAnsi="Times New Roman" w:cs="Times New Roman"/>
          <w:spacing w:val="-8"/>
          <w:sz w:val="22"/>
          <w:szCs w:val="22"/>
        </w:rPr>
        <w:t xml:space="preserve"> </w:t>
      </w:r>
      <w:r>
        <w:rPr>
          <w:rFonts w:hint="default" w:ascii="Times New Roman" w:hAnsi="Times New Roman" w:cs="Times New Roman"/>
          <w:spacing w:val="-4"/>
          <w:sz w:val="22"/>
          <w:szCs w:val="22"/>
        </w:rPr>
        <w:t>FK→User,</w:t>
      </w:r>
      <w:r>
        <w:rPr>
          <w:rFonts w:hint="default" w:ascii="Times New Roman" w:hAnsi="Times New Roman" w:cs="Times New Roman"/>
          <w:spacing w:val="-8"/>
          <w:sz w:val="22"/>
          <w:szCs w:val="22"/>
        </w:rPr>
        <w:t xml:space="preserve"> </w:t>
      </w:r>
      <w:r>
        <w:rPr>
          <w:rFonts w:hint="default" w:ascii="Times New Roman" w:hAnsi="Times New Roman" w:cs="Times New Roman"/>
          <w:spacing w:val="-4"/>
          <w:sz w:val="22"/>
          <w:szCs w:val="22"/>
        </w:rPr>
        <w:t>Country,</w:t>
      </w:r>
      <w:r>
        <w:rPr>
          <w:rFonts w:hint="default" w:ascii="Times New Roman" w:hAnsi="Times New Roman" w:cs="Times New Roman"/>
          <w:spacing w:val="-8"/>
          <w:sz w:val="22"/>
          <w:szCs w:val="22"/>
        </w:rPr>
        <w:t xml:space="preserve"> </w:t>
      </w:r>
      <w:r>
        <w:rPr>
          <w:rFonts w:hint="default" w:ascii="Times New Roman" w:hAnsi="Times New Roman" w:cs="Times New Roman"/>
          <w:spacing w:val="-4"/>
          <w:sz w:val="22"/>
          <w:szCs w:val="22"/>
        </w:rPr>
        <w:t>City,</w:t>
      </w:r>
      <w:r>
        <w:rPr>
          <w:rFonts w:hint="default" w:ascii="Times New Roman" w:hAnsi="Times New Roman" w:cs="Times New Roman"/>
          <w:spacing w:val="-9"/>
          <w:sz w:val="22"/>
          <w:szCs w:val="22"/>
        </w:rPr>
        <w:t xml:space="preserve"> </w:t>
      </w:r>
      <w:r>
        <w:rPr>
          <w:rFonts w:hint="default" w:ascii="Times New Roman" w:hAnsi="Times New Roman" w:cs="Times New Roman"/>
          <w:spacing w:val="-4"/>
          <w:sz w:val="22"/>
          <w:szCs w:val="22"/>
        </w:rPr>
        <w:t>Street,</w:t>
      </w:r>
      <w:r>
        <w:rPr>
          <w:rFonts w:hint="default" w:ascii="Times New Roman" w:hAnsi="Times New Roman" w:cs="Times New Roman"/>
          <w:spacing w:val="-8"/>
          <w:sz w:val="22"/>
          <w:szCs w:val="22"/>
        </w:rPr>
        <w:t xml:space="preserve"> </w:t>
      </w:r>
      <w:r>
        <w:rPr>
          <w:rFonts w:hint="default" w:ascii="Times New Roman" w:hAnsi="Times New Roman" w:cs="Times New Roman"/>
          <w:spacing w:val="-4"/>
          <w:sz w:val="22"/>
          <w:szCs w:val="22"/>
        </w:rPr>
        <w:t>Zip,</w:t>
      </w:r>
      <w:r>
        <w:rPr>
          <w:rFonts w:hint="default" w:ascii="Times New Roman" w:hAnsi="Times New Roman" w:cs="Times New Roman"/>
          <w:spacing w:val="-8"/>
          <w:sz w:val="22"/>
          <w:szCs w:val="22"/>
        </w:rPr>
        <w:t xml:space="preserve"> </w:t>
      </w:r>
      <w:r>
        <w:rPr>
          <w:rFonts w:hint="default" w:ascii="Times New Roman" w:hAnsi="Times New Roman" w:cs="Times New Roman"/>
          <w:spacing w:val="-4"/>
          <w:sz w:val="22"/>
          <w:szCs w:val="22"/>
        </w:rPr>
        <w:t>Receiver,</w:t>
      </w:r>
      <w:r>
        <w:rPr>
          <w:rFonts w:hint="default" w:ascii="Times New Roman" w:hAnsi="Times New Roman" w:cs="Times New Roman"/>
          <w:spacing w:val="-8"/>
          <w:sz w:val="22"/>
          <w:szCs w:val="22"/>
        </w:rPr>
        <w:t xml:space="preserve"> </w:t>
      </w:r>
      <w:r>
        <w:rPr>
          <w:rFonts w:hint="default" w:ascii="Times New Roman" w:hAnsi="Times New Roman" w:cs="Times New Roman"/>
          <w:spacing w:val="-4"/>
          <w:sz w:val="22"/>
          <w:szCs w:val="22"/>
        </w:rPr>
        <w:t>Phone)</w:t>
      </w:r>
    </w:p>
    <w:p w14:paraId="5361DEDD">
      <w:pPr>
        <w:pStyle w:val="9"/>
        <w:numPr>
          <w:ilvl w:val="0"/>
          <w:numId w:val="2"/>
        </w:numPr>
        <w:tabs>
          <w:tab w:val="left" w:pos="598"/>
          <w:tab w:val="left" w:pos="600"/>
        </w:tabs>
        <w:spacing w:before="0" w:after="0" w:line="235" w:lineRule="auto"/>
        <w:ind w:left="600" w:right="159" w:hanging="115"/>
        <w:jc w:val="left"/>
        <w:rPr>
          <w:rFonts w:hint="default" w:ascii="Times New Roman" w:hAnsi="Times New Roman" w:cs="Times New Roman"/>
          <w:position w:val="1"/>
          <w:sz w:val="22"/>
          <w:szCs w:val="22"/>
        </w:rPr>
      </w:pPr>
      <w:r>
        <w:rPr>
          <w:rFonts w:hint="default" w:ascii="Times New Roman" w:hAnsi="Times New Roman" w:cs="Times New Roman"/>
          <w:b/>
          <w:spacing w:val="-4"/>
          <w:sz w:val="22"/>
          <w:szCs w:val="22"/>
        </w:rPr>
        <w:t>Review</w:t>
      </w:r>
      <w:r>
        <w:rPr>
          <w:rFonts w:hint="default" w:ascii="Times New Roman" w:hAnsi="Times New Roman" w:cs="Times New Roman"/>
          <w:spacing w:val="-4"/>
          <w:sz w:val="22"/>
          <w:szCs w:val="22"/>
        </w:rPr>
        <w:t xml:space="preserve">(ReviewID PK, UserID FK→User, ProductID FK→Product, Rating 1..5, Comment, CreatedAt, </w:t>
      </w:r>
      <w:r>
        <w:rPr>
          <w:rFonts w:hint="default" w:ascii="Times New Roman" w:hAnsi="Times New Roman" w:cs="Times New Roman"/>
          <w:spacing w:val="-2"/>
          <w:sz w:val="22"/>
          <w:szCs w:val="22"/>
        </w:rPr>
        <w:t>IsModerated)</w:t>
      </w:r>
    </w:p>
    <w:p w14:paraId="5AE1543C">
      <w:pPr>
        <w:pStyle w:val="9"/>
        <w:numPr>
          <w:ilvl w:val="0"/>
          <w:numId w:val="2"/>
        </w:numPr>
        <w:tabs>
          <w:tab w:val="left" w:pos="598"/>
          <w:tab w:val="left" w:pos="600"/>
        </w:tabs>
        <w:spacing w:before="0" w:after="0" w:line="235" w:lineRule="auto"/>
        <w:ind w:left="600" w:right="519" w:hanging="115"/>
        <w:jc w:val="left"/>
        <w:rPr>
          <w:rFonts w:hint="default" w:ascii="Times New Roman" w:hAnsi="Times New Roman" w:cs="Times New Roman"/>
          <w:position w:val="1"/>
          <w:sz w:val="22"/>
          <w:szCs w:val="22"/>
        </w:rPr>
      </w:pPr>
      <w:r>
        <w:rPr>
          <w:rFonts w:hint="default" w:ascii="Times New Roman" w:hAnsi="Times New Roman" w:cs="Times New Roman"/>
          <w:b/>
          <w:spacing w:val="-2"/>
          <w:sz w:val="22"/>
          <w:szCs w:val="22"/>
        </w:rPr>
        <w:t>InventoryMovement</w:t>
      </w:r>
      <w:r>
        <w:rPr>
          <w:rFonts w:hint="default" w:ascii="Times New Roman" w:hAnsi="Times New Roman" w:cs="Times New Roman"/>
          <w:spacing w:val="-2"/>
          <w:sz w:val="22"/>
          <w:szCs w:val="22"/>
        </w:rPr>
        <w:t>(MovementID</w:t>
      </w:r>
      <w:r>
        <w:rPr>
          <w:rFonts w:hint="default" w:ascii="Times New Roman" w:hAnsi="Times New Roman" w:cs="Times New Roman"/>
          <w:spacing w:val="-6"/>
          <w:sz w:val="22"/>
          <w:szCs w:val="22"/>
        </w:rPr>
        <w:t xml:space="preserve"> </w:t>
      </w:r>
      <w:r>
        <w:rPr>
          <w:rFonts w:hint="default" w:ascii="Times New Roman" w:hAnsi="Times New Roman" w:cs="Times New Roman"/>
          <w:spacing w:val="-2"/>
          <w:sz w:val="22"/>
          <w:szCs w:val="22"/>
        </w:rPr>
        <w:t>PK,</w:t>
      </w:r>
      <w:r>
        <w:rPr>
          <w:rFonts w:hint="default" w:ascii="Times New Roman" w:hAnsi="Times New Roman" w:cs="Times New Roman"/>
          <w:spacing w:val="-6"/>
          <w:sz w:val="22"/>
          <w:szCs w:val="22"/>
        </w:rPr>
        <w:t xml:space="preserve"> </w:t>
      </w:r>
      <w:r>
        <w:rPr>
          <w:rFonts w:hint="default" w:ascii="Times New Roman" w:hAnsi="Times New Roman" w:cs="Times New Roman"/>
          <w:spacing w:val="-2"/>
          <w:sz w:val="22"/>
          <w:szCs w:val="22"/>
        </w:rPr>
        <w:t>ProductID</w:t>
      </w:r>
      <w:r>
        <w:rPr>
          <w:rFonts w:hint="default" w:ascii="Times New Roman" w:hAnsi="Times New Roman" w:cs="Times New Roman"/>
          <w:spacing w:val="-6"/>
          <w:sz w:val="22"/>
          <w:szCs w:val="22"/>
        </w:rPr>
        <w:t xml:space="preserve"> </w:t>
      </w:r>
      <w:r>
        <w:rPr>
          <w:rFonts w:hint="default" w:ascii="Times New Roman" w:hAnsi="Times New Roman" w:cs="Times New Roman"/>
          <w:spacing w:val="-2"/>
          <w:sz w:val="22"/>
          <w:szCs w:val="22"/>
        </w:rPr>
        <w:t>FK→Product,</w:t>
      </w:r>
      <w:r>
        <w:rPr>
          <w:rFonts w:hint="default" w:ascii="Times New Roman" w:hAnsi="Times New Roman" w:cs="Times New Roman"/>
          <w:spacing w:val="-6"/>
          <w:sz w:val="22"/>
          <w:szCs w:val="22"/>
        </w:rPr>
        <w:t xml:space="preserve"> </w:t>
      </w:r>
      <w:r>
        <w:rPr>
          <w:rFonts w:hint="default" w:ascii="Times New Roman" w:hAnsi="Times New Roman" w:cs="Times New Roman"/>
          <w:spacing w:val="-2"/>
          <w:sz w:val="22"/>
          <w:szCs w:val="22"/>
        </w:rPr>
        <w:t>Type</w:t>
      </w:r>
      <w:r>
        <w:rPr>
          <w:rFonts w:hint="default" w:ascii="Times New Roman" w:hAnsi="Times New Roman" w:cs="Times New Roman"/>
          <w:spacing w:val="-6"/>
          <w:sz w:val="22"/>
          <w:szCs w:val="22"/>
        </w:rPr>
        <w:t xml:space="preserve"> </w:t>
      </w:r>
      <w:r>
        <w:rPr>
          <w:rFonts w:hint="default" w:ascii="Times New Roman" w:hAnsi="Times New Roman" w:cs="Times New Roman"/>
          <w:spacing w:val="-2"/>
          <w:sz w:val="22"/>
          <w:szCs w:val="22"/>
        </w:rPr>
        <w:t>{IN,</w:t>
      </w:r>
      <w:r>
        <w:rPr>
          <w:rFonts w:hint="default" w:ascii="Times New Roman" w:hAnsi="Times New Roman" w:cs="Times New Roman"/>
          <w:spacing w:val="-6"/>
          <w:sz w:val="22"/>
          <w:szCs w:val="22"/>
        </w:rPr>
        <w:t xml:space="preserve"> </w:t>
      </w:r>
      <w:r>
        <w:rPr>
          <w:rFonts w:hint="default" w:ascii="Times New Roman" w:hAnsi="Times New Roman" w:cs="Times New Roman"/>
          <w:spacing w:val="-2"/>
          <w:sz w:val="22"/>
          <w:szCs w:val="22"/>
        </w:rPr>
        <w:t>OUT,</w:t>
      </w:r>
      <w:r>
        <w:rPr>
          <w:rFonts w:hint="default" w:ascii="Times New Roman" w:hAnsi="Times New Roman" w:cs="Times New Roman"/>
          <w:spacing w:val="-6"/>
          <w:sz w:val="22"/>
          <w:szCs w:val="22"/>
        </w:rPr>
        <w:t xml:space="preserve"> </w:t>
      </w:r>
      <w:r>
        <w:rPr>
          <w:rFonts w:hint="default" w:ascii="Times New Roman" w:hAnsi="Times New Roman" w:cs="Times New Roman"/>
          <w:spacing w:val="-2"/>
          <w:sz w:val="22"/>
          <w:szCs w:val="22"/>
        </w:rPr>
        <w:t>ADJUST},</w:t>
      </w:r>
      <w:r>
        <w:rPr>
          <w:rFonts w:hint="default" w:ascii="Times New Roman" w:hAnsi="Times New Roman" w:cs="Times New Roman"/>
          <w:spacing w:val="-6"/>
          <w:sz w:val="22"/>
          <w:szCs w:val="22"/>
        </w:rPr>
        <w:t xml:space="preserve"> </w:t>
      </w:r>
      <w:r>
        <w:rPr>
          <w:rFonts w:hint="default" w:ascii="Times New Roman" w:hAnsi="Times New Roman" w:cs="Times New Roman"/>
          <w:spacing w:val="-2"/>
          <w:sz w:val="22"/>
          <w:szCs w:val="22"/>
        </w:rPr>
        <w:t xml:space="preserve">Qty, </w:t>
      </w:r>
      <w:r>
        <w:rPr>
          <w:rFonts w:hint="default" w:ascii="Times New Roman" w:hAnsi="Times New Roman" w:cs="Times New Roman"/>
          <w:sz w:val="22"/>
          <w:szCs w:val="22"/>
        </w:rPr>
        <w:t>Reason, CreatedAt, RefDoc)</w:t>
      </w:r>
    </w:p>
    <w:p w14:paraId="31C943E0">
      <w:pPr>
        <w:pStyle w:val="3"/>
        <w:numPr>
          <w:ilvl w:val="1"/>
          <w:numId w:val="1"/>
        </w:numPr>
        <w:tabs>
          <w:tab w:val="left" w:pos="415"/>
        </w:tabs>
        <w:spacing w:before="214" w:after="0" w:line="240" w:lineRule="auto"/>
        <w:ind w:left="415" w:right="0" w:hanging="415"/>
        <w:jc w:val="left"/>
        <w:rPr>
          <w:rFonts w:hint="default" w:ascii="Times New Roman" w:hAnsi="Times New Roman" w:cs="Times New Roman"/>
          <w:sz w:val="22"/>
          <w:szCs w:val="22"/>
        </w:rPr>
      </w:pPr>
      <w:bookmarkStart w:id="9" w:name="2.2. Ограничения и бизнес‑правила"/>
      <w:bookmarkEnd w:id="9"/>
      <w:r>
        <w:rPr>
          <w:rFonts w:hint="default" w:ascii="Times New Roman" w:hAnsi="Times New Roman" w:cs="Times New Roman"/>
          <w:sz w:val="22"/>
          <w:szCs w:val="22"/>
        </w:rPr>
        <w:t>Ограничения</w:t>
      </w:r>
      <w:r>
        <w:rPr>
          <w:rFonts w:hint="default" w:ascii="Times New Roman" w:hAnsi="Times New Roman" w:cs="Times New Roman"/>
          <w:spacing w:val="21"/>
          <w:sz w:val="22"/>
          <w:szCs w:val="22"/>
        </w:rPr>
        <w:t xml:space="preserve"> </w:t>
      </w:r>
      <w:r>
        <w:rPr>
          <w:rFonts w:hint="default" w:ascii="Times New Roman" w:hAnsi="Times New Roman" w:cs="Times New Roman"/>
          <w:sz w:val="22"/>
          <w:szCs w:val="22"/>
        </w:rPr>
        <w:t>и</w:t>
      </w:r>
      <w:r>
        <w:rPr>
          <w:rFonts w:hint="default" w:ascii="Times New Roman" w:hAnsi="Times New Roman" w:cs="Times New Roman"/>
          <w:spacing w:val="22"/>
          <w:sz w:val="22"/>
          <w:szCs w:val="22"/>
        </w:rPr>
        <w:t xml:space="preserve"> </w:t>
      </w:r>
      <w:r>
        <w:rPr>
          <w:rFonts w:hint="default" w:ascii="Times New Roman" w:hAnsi="Times New Roman" w:cs="Times New Roman"/>
          <w:spacing w:val="-2"/>
          <w:sz w:val="22"/>
          <w:szCs w:val="22"/>
        </w:rPr>
        <w:t>бизнес‑правила</w:t>
      </w:r>
    </w:p>
    <w:p w14:paraId="0062BAC0">
      <w:pPr>
        <w:pStyle w:val="6"/>
        <w:spacing w:before="33"/>
        <w:rPr>
          <w:rFonts w:hint="default" w:ascii="Times New Roman" w:hAnsi="Times New Roman" w:cs="Times New Roman"/>
          <w:b/>
          <w:sz w:val="22"/>
          <w:szCs w:val="22"/>
        </w:rPr>
      </w:pPr>
    </w:p>
    <w:p w14:paraId="5D0C3524">
      <w:pPr>
        <w:pStyle w:val="9"/>
        <w:numPr>
          <w:ilvl w:val="0"/>
          <w:numId w:val="3"/>
        </w:numPr>
        <w:tabs>
          <w:tab w:val="left" w:pos="674"/>
        </w:tabs>
        <w:spacing w:before="0" w:after="0" w:line="240" w:lineRule="auto"/>
        <w:ind w:left="674" w:right="0" w:hanging="188"/>
        <w:jc w:val="left"/>
        <w:rPr>
          <w:rFonts w:hint="default" w:ascii="Times New Roman" w:hAnsi="Times New Roman" w:cs="Times New Roman"/>
          <w:b/>
          <w:sz w:val="22"/>
          <w:szCs w:val="22"/>
        </w:rPr>
      </w:pPr>
      <w:r>
        <w:rPr>
          <w:rFonts w:hint="default" w:ascii="Times New Roman" w:hAnsi="Times New Roman" w:cs="Times New Roman"/>
          <w:b/>
          <w:sz w:val="22"/>
          <w:szCs w:val="22"/>
        </w:rPr>
        <mc:AlternateContent>
          <mc:Choice Requires="wps">
            <w:drawing>
              <wp:anchor distT="0" distB="0" distL="0" distR="0" simplePos="0" relativeHeight="251665408" behindDoc="1" locked="0" layoutInCell="1" allowOverlap="1">
                <wp:simplePos x="0" y="0"/>
                <wp:positionH relativeFrom="page">
                  <wp:posOffset>1371600</wp:posOffset>
                </wp:positionH>
                <wp:positionV relativeFrom="paragraph">
                  <wp:posOffset>-17780</wp:posOffset>
                </wp:positionV>
                <wp:extent cx="4073525" cy="386715"/>
                <wp:effectExtent l="0" t="0" r="0" b="0"/>
                <wp:wrapNone/>
                <wp:docPr id="8" name="Graphic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73525" cy="3867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073525" h="386715">
                              <a:moveTo>
                                <a:pt x="4073525" y="38100"/>
                              </a:moveTo>
                              <a:lnTo>
                                <a:pt x="4070527" y="23304"/>
                              </a:lnTo>
                              <a:lnTo>
                                <a:pt x="4064000" y="13652"/>
                              </a:lnTo>
                              <a:lnTo>
                                <a:pt x="4064000" y="38100"/>
                              </a:lnTo>
                              <a:lnTo>
                                <a:pt x="4064000" y="171450"/>
                              </a:lnTo>
                              <a:lnTo>
                                <a:pt x="4061752" y="182537"/>
                              </a:lnTo>
                              <a:lnTo>
                                <a:pt x="4055618" y="191630"/>
                              </a:lnTo>
                              <a:lnTo>
                                <a:pt x="4046524" y="197764"/>
                              </a:lnTo>
                              <a:lnTo>
                                <a:pt x="4035425" y="200025"/>
                              </a:lnTo>
                              <a:lnTo>
                                <a:pt x="2698686" y="200025"/>
                              </a:lnTo>
                              <a:lnTo>
                                <a:pt x="2692184" y="190398"/>
                              </a:lnTo>
                              <a:lnTo>
                                <a:pt x="2692184" y="214833"/>
                              </a:lnTo>
                              <a:lnTo>
                                <a:pt x="2692184" y="348183"/>
                              </a:lnTo>
                              <a:lnTo>
                                <a:pt x="2689923" y="359283"/>
                              </a:lnTo>
                              <a:lnTo>
                                <a:pt x="2683789" y="368363"/>
                              </a:lnTo>
                              <a:lnTo>
                                <a:pt x="2674709" y="374497"/>
                              </a:lnTo>
                              <a:lnTo>
                                <a:pt x="2663609" y="376758"/>
                              </a:lnTo>
                              <a:lnTo>
                                <a:pt x="38100" y="376758"/>
                              </a:lnTo>
                              <a:lnTo>
                                <a:pt x="27000" y="374497"/>
                              </a:lnTo>
                              <a:lnTo>
                                <a:pt x="17907" y="368363"/>
                              </a:lnTo>
                              <a:lnTo>
                                <a:pt x="11772" y="359283"/>
                              </a:lnTo>
                              <a:lnTo>
                                <a:pt x="9525" y="348183"/>
                              </a:lnTo>
                              <a:lnTo>
                                <a:pt x="9525" y="214833"/>
                              </a:lnTo>
                              <a:lnTo>
                                <a:pt x="11772" y="203733"/>
                              </a:lnTo>
                              <a:lnTo>
                                <a:pt x="14071" y="200317"/>
                              </a:lnTo>
                              <a:lnTo>
                                <a:pt x="23304" y="206540"/>
                              </a:lnTo>
                              <a:lnTo>
                                <a:pt x="38100" y="209550"/>
                              </a:lnTo>
                              <a:lnTo>
                                <a:pt x="2691104" y="209550"/>
                              </a:lnTo>
                              <a:lnTo>
                                <a:pt x="2692184" y="214833"/>
                              </a:lnTo>
                              <a:lnTo>
                                <a:pt x="2692184" y="190398"/>
                              </a:lnTo>
                              <a:lnTo>
                                <a:pt x="2690520" y="187921"/>
                              </a:lnTo>
                              <a:lnTo>
                                <a:pt x="2688044" y="186258"/>
                              </a:lnTo>
                              <a:lnTo>
                                <a:pt x="2687409" y="185839"/>
                              </a:lnTo>
                              <a:lnTo>
                                <a:pt x="2687409" y="200025"/>
                              </a:lnTo>
                              <a:lnTo>
                                <a:pt x="38100" y="200025"/>
                              </a:lnTo>
                              <a:lnTo>
                                <a:pt x="27000" y="197764"/>
                              </a:lnTo>
                              <a:lnTo>
                                <a:pt x="20142" y="193141"/>
                              </a:lnTo>
                              <a:lnTo>
                                <a:pt x="27000" y="188506"/>
                              </a:lnTo>
                              <a:lnTo>
                                <a:pt x="38100" y="186258"/>
                              </a:lnTo>
                              <a:lnTo>
                                <a:pt x="2663609" y="186258"/>
                              </a:lnTo>
                              <a:lnTo>
                                <a:pt x="2674709" y="188506"/>
                              </a:lnTo>
                              <a:lnTo>
                                <a:pt x="2683789" y="194652"/>
                              </a:lnTo>
                              <a:lnTo>
                                <a:pt x="2687409" y="200025"/>
                              </a:lnTo>
                              <a:lnTo>
                                <a:pt x="2687409" y="185839"/>
                              </a:lnTo>
                              <a:lnTo>
                                <a:pt x="2678404" y="179743"/>
                              </a:lnTo>
                              <a:lnTo>
                                <a:pt x="2663609" y="176733"/>
                              </a:lnTo>
                              <a:lnTo>
                                <a:pt x="38100" y="176733"/>
                              </a:lnTo>
                              <a:lnTo>
                                <a:pt x="23304" y="179743"/>
                              </a:lnTo>
                              <a:lnTo>
                                <a:pt x="14084" y="185966"/>
                              </a:lnTo>
                              <a:lnTo>
                                <a:pt x="11772" y="182537"/>
                              </a:lnTo>
                              <a:lnTo>
                                <a:pt x="9525" y="171450"/>
                              </a:lnTo>
                              <a:lnTo>
                                <a:pt x="9525" y="38100"/>
                              </a:lnTo>
                              <a:lnTo>
                                <a:pt x="11772" y="27000"/>
                              </a:lnTo>
                              <a:lnTo>
                                <a:pt x="17907" y="17919"/>
                              </a:lnTo>
                              <a:lnTo>
                                <a:pt x="27000" y="11772"/>
                              </a:lnTo>
                              <a:lnTo>
                                <a:pt x="38100" y="9525"/>
                              </a:lnTo>
                              <a:lnTo>
                                <a:pt x="4035425" y="9525"/>
                              </a:lnTo>
                              <a:lnTo>
                                <a:pt x="4046524" y="11772"/>
                              </a:lnTo>
                              <a:lnTo>
                                <a:pt x="4055618" y="17919"/>
                              </a:lnTo>
                              <a:lnTo>
                                <a:pt x="4061752" y="27000"/>
                              </a:lnTo>
                              <a:lnTo>
                                <a:pt x="4064000" y="38100"/>
                              </a:lnTo>
                              <a:lnTo>
                                <a:pt x="4064000" y="13652"/>
                              </a:lnTo>
                              <a:lnTo>
                                <a:pt x="4062336" y="11188"/>
                              </a:lnTo>
                              <a:lnTo>
                                <a:pt x="4059872" y="9525"/>
                              </a:lnTo>
                              <a:lnTo>
                                <a:pt x="4050220" y="3009"/>
                              </a:lnTo>
                              <a:lnTo>
                                <a:pt x="4035425" y="0"/>
                              </a:lnTo>
                              <a:lnTo>
                                <a:pt x="38100" y="0"/>
                              </a:lnTo>
                              <a:lnTo>
                                <a:pt x="23304" y="3009"/>
                              </a:lnTo>
                              <a:lnTo>
                                <a:pt x="11188" y="11188"/>
                              </a:lnTo>
                              <a:lnTo>
                                <a:pt x="2997" y="23304"/>
                              </a:lnTo>
                              <a:lnTo>
                                <a:pt x="0" y="38100"/>
                              </a:lnTo>
                              <a:lnTo>
                                <a:pt x="0" y="171450"/>
                              </a:lnTo>
                              <a:lnTo>
                                <a:pt x="2997" y="186245"/>
                              </a:lnTo>
                              <a:lnTo>
                                <a:pt x="7658" y="193141"/>
                              </a:lnTo>
                              <a:lnTo>
                                <a:pt x="2997" y="200037"/>
                              </a:lnTo>
                              <a:lnTo>
                                <a:pt x="0" y="214833"/>
                              </a:lnTo>
                              <a:lnTo>
                                <a:pt x="0" y="348183"/>
                              </a:lnTo>
                              <a:lnTo>
                                <a:pt x="2997" y="362978"/>
                              </a:lnTo>
                              <a:lnTo>
                                <a:pt x="11188" y="375094"/>
                              </a:lnTo>
                              <a:lnTo>
                                <a:pt x="23304" y="383273"/>
                              </a:lnTo>
                              <a:lnTo>
                                <a:pt x="38100" y="386283"/>
                              </a:lnTo>
                              <a:lnTo>
                                <a:pt x="2663609" y="386283"/>
                              </a:lnTo>
                              <a:lnTo>
                                <a:pt x="2678404" y="383273"/>
                              </a:lnTo>
                              <a:lnTo>
                                <a:pt x="2688044" y="376758"/>
                              </a:lnTo>
                              <a:lnTo>
                                <a:pt x="2690520" y="375094"/>
                              </a:lnTo>
                              <a:lnTo>
                                <a:pt x="2698699" y="362978"/>
                              </a:lnTo>
                              <a:lnTo>
                                <a:pt x="2701709" y="348183"/>
                              </a:lnTo>
                              <a:lnTo>
                                <a:pt x="2701709" y="214833"/>
                              </a:lnTo>
                              <a:lnTo>
                                <a:pt x="2700629" y="209550"/>
                              </a:lnTo>
                              <a:lnTo>
                                <a:pt x="4035425" y="209550"/>
                              </a:lnTo>
                              <a:lnTo>
                                <a:pt x="4070527" y="186245"/>
                              </a:lnTo>
                              <a:lnTo>
                                <a:pt x="4073525" y="171450"/>
                              </a:lnTo>
                              <a:lnTo>
                                <a:pt x="4073525" y="3810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BABA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8" o:spid="_x0000_s1026" o:spt="100" style="position:absolute;left:0pt;margin-left:108pt;margin-top:-1.4pt;height:30.45pt;width:320.75pt;mso-position-horizontal-relative:page;z-index:-251651072;mso-width-relative:page;mso-height-relative:page;" fillcolor="#BABABA" filled="t" stroked="f" coordsize="4073525,386715" o:gfxdata="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" path="m4073525,38100l4070527,23304,4064000,13652,4064000,38100,4064000,171450,4061752,182537,4055618,191630,4046524,197764,4035425,200025,2698686,200025,2692184,190398,2692184,214833,2692184,348183,2689923,359283,2683789,368363,2674709,374497,2663609,376758,38100,376758,27000,374497,17907,368363,11772,359283,9525,348183,9525,214833,11772,203733,14071,200317,23304,206540,38100,209550,2691104,209550,2692184,214833,2692184,190398,2690520,187921,2688044,186258,2687409,185839,2687409,200025,38100,200025,27000,197764,20142,193141,27000,188506,38100,186258,2663609,186258,2674709,188506,2683789,194652,2687409,200025,2687409,185839,2678404,179743,2663609,176733,38100,176733,23304,179743,14084,185966,11772,182537,9525,171450,9525,38100,11772,27000,17907,17919,27000,11772,38100,9525,4035425,9525,4046524,11772,4055618,17919,4061752,27000,4064000,38100,4064000,13652,4062336,11188,4059872,9525,4050220,3009,4035425,0,38100,0,23304,3009,11188,11188,2997,23304,0,38100,0,171450,2997,186245,7658,193141,2997,200037,0,214833,0,348183,2997,362978,11188,375094,23304,383273,38100,386283,2663609,386283,2678404,383273,2688044,376758,2690520,375094,2698699,362978,2701709,348183,2701709,214833,2700629,209550,4035425,209550,4070527,186245,4073525,171450,4073525,38100xe">
                <v:fill on="t" focussize="0,0"/>
                <v:stroke on="f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w:rPr>
          <w:rFonts w:hint="default" w:ascii="Times New Roman" w:hAnsi="Times New Roman" w:cs="Times New Roman"/>
          <w:b/>
          <w:w w:val="115"/>
          <w:sz w:val="22"/>
          <w:szCs w:val="22"/>
        </w:rPr>
        <w:t>Order.TotalAmount</w:t>
      </w:r>
      <w:r>
        <w:rPr>
          <w:rFonts w:hint="default" w:ascii="Times New Roman" w:hAnsi="Times New Roman" w:cs="Times New Roman"/>
          <w:b/>
          <w:spacing w:val="72"/>
          <w:w w:val="115"/>
          <w:sz w:val="22"/>
          <w:szCs w:val="22"/>
        </w:rPr>
        <w:t xml:space="preserve"> </w:t>
      </w:r>
      <w:r>
        <w:rPr>
          <w:rFonts w:hint="default" w:ascii="Times New Roman" w:hAnsi="Times New Roman" w:cs="Times New Roman"/>
          <w:b/>
          <w:w w:val="115"/>
          <w:sz w:val="22"/>
          <w:szCs w:val="22"/>
        </w:rPr>
        <w:t>=</w:t>
      </w:r>
      <w:r>
        <w:rPr>
          <w:rFonts w:hint="default" w:ascii="Times New Roman" w:hAnsi="Times New Roman" w:cs="Times New Roman"/>
          <w:b/>
          <w:spacing w:val="73"/>
          <w:w w:val="115"/>
          <w:sz w:val="22"/>
          <w:szCs w:val="22"/>
        </w:rPr>
        <w:t xml:space="preserve"> </w:t>
      </w:r>
      <w:r>
        <w:rPr>
          <w:rFonts w:hint="default" w:ascii="Times New Roman" w:hAnsi="Times New Roman" w:cs="Times New Roman"/>
          <w:b/>
          <w:w w:val="115"/>
          <w:sz w:val="22"/>
          <w:szCs w:val="22"/>
        </w:rPr>
        <w:t>Σ(OrderItem.LineAmount)</w:t>
      </w:r>
      <w:r>
        <w:rPr>
          <w:rFonts w:hint="default" w:ascii="Times New Roman" w:hAnsi="Times New Roman" w:cs="Times New Roman"/>
          <w:b/>
          <w:spacing w:val="73"/>
          <w:w w:val="115"/>
          <w:sz w:val="22"/>
          <w:szCs w:val="22"/>
        </w:rPr>
        <w:t xml:space="preserve"> </w:t>
      </w:r>
      <w:r>
        <w:rPr>
          <w:rFonts w:hint="default" w:ascii="Times New Roman" w:hAnsi="Times New Roman" w:cs="Times New Roman"/>
          <w:b/>
          <w:w w:val="115"/>
          <w:sz w:val="22"/>
          <w:szCs w:val="22"/>
        </w:rPr>
        <w:t>+</w:t>
      </w:r>
      <w:r>
        <w:rPr>
          <w:rFonts w:hint="default" w:ascii="Times New Roman" w:hAnsi="Times New Roman" w:cs="Times New Roman"/>
          <w:b/>
          <w:spacing w:val="72"/>
          <w:w w:val="115"/>
          <w:sz w:val="22"/>
          <w:szCs w:val="22"/>
        </w:rPr>
        <w:t xml:space="preserve"> </w:t>
      </w:r>
      <w:r>
        <w:rPr>
          <w:rFonts w:hint="default" w:ascii="Times New Roman" w:hAnsi="Times New Roman" w:cs="Times New Roman"/>
          <w:b/>
          <w:spacing w:val="-2"/>
          <w:w w:val="115"/>
          <w:sz w:val="22"/>
          <w:szCs w:val="22"/>
        </w:rPr>
        <w:t>DeliveryCost</w:t>
      </w:r>
    </w:p>
    <w:p w14:paraId="2164D959">
      <w:pPr>
        <w:pStyle w:val="9"/>
        <w:numPr>
          <w:ilvl w:val="0"/>
          <w:numId w:val="3"/>
        </w:numPr>
        <w:tabs>
          <w:tab w:val="left" w:pos="674"/>
        </w:tabs>
        <w:spacing w:before="2" w:after="0" w:line="240" w:lineRule="auto"/>
        <w:ind w:left="674" w:right="0" w:hanging="188"/>
        <w:jc w:val="left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b/>
          <w:w w:val="110"/>
          <w:sz w:val="22"/>
          <w:szCs w:val="22"/>
        </w:rPr>
        <w:t>OrderItem.LineAmount</w:t>
      </w:r>
      <w:r>
        <w:rPr>
          <w:rFonts w:hint="default" w:ascii="Times New Roman" w:hAnsi="Times New Roman" w:cs="Times New Roman"/>
          <w:b/>
          <w:spacing w:val="41"/>
          <w:w w:val="110"/>
          <w:sz w:val="22"/>
          <w:szCs w:val="22"/>
        </w:rPr>
        <w:t xml:space="preserve"> </w:t>
      </w:r>
      <w:r>
        <w:rPr>
          <w:rFonts w:hint="default" w:ascii="Times New Roman" w:hAnsi="Times New Roman" w:cs="Times New Roman"/>
          <w:b/>
          <w:w w:val="110"/>
          <w:sz w:val="22"/>
          <w:szCs w:val="22"/>
        </w:rPr>
        <w:t>=</w:t>
      </w:r>
      <w:r>
        <w:rPr>
          <w:rFonts w:hint="default" w:ascii="Times New Roman" w:hAnsi="Times New Roman" w:cs="Times New Roman"/>
          <w:b/>
          <w:spacing w:val="52"/>
          <w:w w:val="110"/>
          <w:sz w:val="22"/>
          <w:szCs w:val="22"/>
        </w:rPr>
        <w:t xml:space="preserve"> </w:t>
      </w:r>
      <w:r>
        <w:rPr>
          <w:rFonts w:hint="default" w:ascii="Times New Roman" w:hAnsi="Times New Roman" w:cs="Times New Roman"/>
          <w:b/>
          <w:w w:val="110"/>
          <w:sz w:val="22"/>
          <w:szCs w:val="22"/>
        </w:rPr>
        <w:t>Qty</w:t>
      </w:r>
      <w:r>
        <w:rPr>
          <w:rFonts w:hint="default" w:ascii="Times New Roman" w:hAnsi="Times New Roman" w:cs="Times New Roman"/>
          <w:b/>
          <w:spacing w:val="50"/>
          <w:w w:val="115"/>
          <w:sz w:val="22"/>
          <w:szCs w:val="22"/>
        </w:rPr>
        <w:t xml:space="preserve"> </w:t>
      </w:r>
      <w:r>
        <w:rPr>
          <w:rFonts w:hint="default" w:ascii="Times New Roman" w:hAnsi="Times New Roman" w:cs="Times New Roman"/>
          <w:b/>
          <w:w w:val="115"/>
          <w:sz w:val="22"/>
          <w:szCs w:val="22"/>
        </w:rPr>
        <w:t>*</w:t>
      </w:r>
      <w:r>
        <w:rPr>
          <w:rFonts w:hint="default" w:ascii="Times New Roman" w:hAnsi="Times New Roman" w:cs="Times New Roman"/>
          <w:b/>
          <w:spacing w:val="49"/>
          <w:w w:val="115"/>
          <w:sz w:val="22"/>
          <w:szCs w:val="22"/>
        </w:rPr>
        <w:t xml:space="preserve"> </w:t>
      </w:r>
      <w:r>
        <w:rPr>
          <w:rFonts w:hint="default" w:ascii="Times New Roman" w:hAnsi="Times New Roman" w:cs="Times New Roman"/>
          <w:b/>
          <w:w w:val="110"/>
          <w:sz w:val="22"/>
          <w:szCs w:val="22"/>
        </w:rPr>
        <w:t>UnitPrice</w:t>
      </w:r>
      <w:r>
        <w:rPr>
          <w:rFonts w:hint="default" w:ascii="Times New Roman" w:hAnsi="Times New Roman" w:cs="Times New Roman"/>
          <w:b/>
          <w:spacing w:val="65"/>
          <w:w w:val="110"/>
          <w:sz w:val="22"/>
          <w:szCs w:val="22"/>
        </w:rPr>
        <w:t xml:space="preserve"> </w:t>
      </w:r>
      <w:r>
        <w:rPr>
          <w:rFonts w:hint="default" w:ascii="Times New Roman" w:hAnsi="Times New Roman" w:cs="Times New Roman"/>
          <w:w w:val="110"/>
          <w:sz w:val="22"/>
          <w:szCs w:val="22"/>
        </w:rPr>
        <w:t>(цены</w:t>
      </w:r>
      <w:r>
        <w:rPr>
          <w:rFonts w:hint="default" w:ascii="Times New Roman" w:hAnsi="Times New Roman" w:cs="Times New Roman"/>
          <w:spacing w:val="-17"/>
          <w:w w:val="110"/>
          <w:sz w:val="22"/>
          <w:szCs w:val="22"/>
        </w:rPr>
        <w:t xml:space="preserve"> </w:t>
      </w:r>
      <w:r>
        <w:rPr>
          <w:rFonts w:hint="default" w:ascii="Times New Roman" w:hAnsi="Times New Roman" w:cs="Times New Roman"/>
          <w:w w:val="110"/>
          <w:sz w:val="22"/>
          <w:szCs w:val="22"/>
        </w:rPr>
        <w:t>фиксируются</w:t>
      </w:r>
      <w:r>
        <w:rPr>
          <w:rFonts w:hint="default" w:ascii="Times New Roman" w:hAnsi="Times New Roman" w:cs="Times New Roman"/>
          <w:spacing w:val="-16"/>
          <w:w w:val="110"/>
          <w:sz w:val="22"/>
          <w:szCs w:val="22"/>
        </w:rPr>
        <w:t xml:space="preserve"> </w:t>
      </w:r>
      <w:r>
        <w:rPr>
          <w:rFonts w:hint="default" w:ascii="Times New Roman" w:hAnsi="Times New Roman" w:cs="Times New Roman"/>
          <w:w w:val="110"/>
          <w:sz w:val="22"/>
          <w:szCs w:val="22"/>
        </w:rPr>
        <w:t>на</w:t>
      </w:r>
      <w:r>
        <w:rPr>
          <w:rFonts w:hint="default" w:ascii="Times New Roman" w:hAnsi="Times New Roman" w:cs="Times New Roman"/>
          <w:spacing w:val="-17"/>
          <w:w w:val="110"/>
          <w:sz w:val="22"/>
          <w:szCs w:val="22"/>
        </w:rPr>
        <w:t xml:space="preserve"> </w:t>
      </w:r>
      <w:r>
        <w:rPr>
          <w:rFonts w:hint="default" w:ascii="Times New Roman" w:hAnsi="Times New Roman" w:cs="Times New Roman"/>
          <w:w w:val="110"/>
          <w:sz w:val="22"/>
          <w:szCs w:val="22"/>
        </w:rPr>
        <w:t>момент</w:t>
      </w:r>
      <w:r>
        <w:rPr>
          <w:rFonts w:hint="default" w:ascii="Times New Roman" w:hAnsi="Times New Roman" w:cs="Times New Roman"/>
          <w:spacing w:val="-17"/>
          <w:w w:val="110"/>
          <w:sz w:val="22"/>
          <w:szCs w:val="22"/>
        </w:rPr>
        <w:t xml:space="preserve"> </w:t>
      </w:r>
      <w:r>
        <w:rPr>
          <w:rFonts w:hint="default" w:ascii="Times New Roman" w:hAnsi="Times New Roman" w:cs="Times New Roman"/>
          <w:spacing w:val="-2"/>
          <w:w w:val="110"/>
          <w:sz w:val="22"/>
          <w:szCs w:val="22"/>
        </w:rPr>
        <w:t>покупки)</w:t>
      </w:r>
    </w:p>
    <w:p w14:paraId="2662B01D">
      <w:pPr>
        <w:pStyle w:val="9"/>
        <w:spacing w:after="0" w:line="240" w:lineRule="auto"/>
        <w:jc w:val="left"/>
        <w:rPr>
          <w:rFonts w:hint="default" w:ascii="Times New Roman" w:hAnsi="Times New Roman" w:cs="Times New Roman"/>
          <w:sz w:val="22"/>
          <w:szCs w:val="22"/>
        </w:rPr>
        <w:sectPr>
          <w:pgSz w:w="11910" w:h="16840"/>
          <w:pgMar w:top="1360" w:right="1417" w:bottom="840" w:left="1559" w:header="0" w:footer="643" w:gutter="0"/>
          <w:cols w:space="720" w:num="1"/>
        </w:sectPr>
      </w:pPr>
    </w:p>
    <w:p w14:paraId="0CEEF04A">
      <w:pPr>
        <w:pStyle w:val="9"/>
        <w:numPr>
          <w:ilvl w:val="0"/>
          <w:numId w:val="3"/>
        </w:numPr>
        <w:tabs>
          <w:tab w:val="left" w:pos="553"/>
        </w:tabs>
        <w:spacing w:before="69" w:after="0" w:line="240" w:lineRule="auto"/>
        <w:ind w:left="553" w:right="0" w:hanging="67"/>
        <w:jc w:val="left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mc:AlternateContent>
          <mc:Choice Requires="wpg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1371600</wp:posOffset>
                </wp:positionH>
                <wp:positionV relativeFrom="paragraph">
                  <wp:posOffset>25400</wp:posOffset>
                </wp:positionV>
                <wp:extent cx="3867785" cy="209550"/>
                <wp:effectExtent l="0" t="0" r="0" b="0"/>
                <wp:wrapNone/>
                <wp:docPr id="9" name="Group 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867785" cy="209550"/>
                          <a:chOff x="0" y="0"/>
                          <a:chExt cx="3867785" cy="209550"/>
                        </a:xfrm>
                      </wpg:grpSpPr>
                      <wps:wsp>
                        <wps:cNvPr id="10" name="Graphic 10"/>
                        <wps:cNvSpPr/>
                        <wps:spPr>
                          <a:xfrm>
                            <a:off x="0" y="0"/>
                            <a:ext cx="3867785" cy="209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67785" h="209550">
                                <a:moveTo>
                                  <a:pt x="3829664" y="209550"/>
                                </a:moveTo>
                                <a:lnTo>
                                  <a:pt x="38100" y="209550"/>
                                </a:lnTo>
                                <a:lnTo>
                                  <a:pt x="23306" y="206543"/>
                                </a:lnTo>
                                <a:lnTo>
                                  <a:pt x="11191" y="198358"/>
                                </a:lnTo>
                                <a:lnTo>
                                  <a:pt x="3006" y="186243"/>
                                </a:lnTo>
                                <a:lnTo>
                                  <a:pt x="0" y="171450"/>
                                </a:lnTo>
                                <a:lnTo>
                                  <a:pt x="0" y="38100"/>
                                </a:lnTo>
                                <a:lnTo>
                                  <a:pt x="3006" y="23306"/>
                                </a:lnTo>
                                <a:lnTo>
                                  <a:pt x="11191" y="11191"/>
                                </a:lnTo>
                                <a:lnTo>
                                  <a:pt x="23306" y="3006"/>
                                </a:lnTo>
                                <a:lnTo>
                                  <a:pt x="38100" y="0"/>
                                </a:lnTo>
                                <a:lnTo>
                                  <a:pt x="3829664" y="0"/>
                                </a:lnTo>
                                <a:lnTo>
                                  <a:pt x="3844457" y="3006"/>
                                </a:lnTo>
                                <a:lnTo>
                                  <a:pt x="3854105" y="9525"/>
                                </a:lnTo>
                                <a:lnTo>
                                  <a:pt x="38100" y="9525"/>
                                </a:lnTo>
                                <a:lnTo>
                                  <a:pt x="27004" y="11779"/>
                                </a:lnTo>
                                <a:lnTo>
                                  <a:pt x="17918" y="17918"/>
                                </a:lnTo>
                                <a:lnTo>
                                  <a:pt x="11779" y="27004"/>
                                </a:lnTo>
                                <a:lnTo>
                                  <a:pt x="9525" y="38100"/>
                                </a:lnTo>
                                <a:lnTo>
                                  <a:pt x="9525" y="171450"/>
                                </a:lnTo>
                                <a:lnTo>
                                  <a:pt x="11779" y="182545"/>
                                </a:lnTo>
                                <a:lnTo>
                                  <a:pt x="17918" y="191631"/>
                                </a:lnTo>
                                <a:lnTo>
                                  <a:pt x="27004" y="197770"/>
                                </a:lnTo>
                                <a:lnTo>
                                  <a:pt x="38100" y="200025"/>
                                </a:lnTo>
                                <a:lnTo>
                                  <a:pt x="3854105" y="200025"/>
                                </a:lnTo>
                                <a:lnTo>
                                  <a:pt x="3844457" y="206543"/>
                                </a:lnTo>
                                <a:lnTo>
                                  <a:pt x="3829664" y="209550"/>
                                </a:lnTo>
                                <a:close/>
                              </a:path>
                              <a:path w="3867785" h="209550">
                                <a:moveTo>
                                  <a:pt x="3854105" y="200025"/>
                                </a:moveTo>
                                <a:lnTo>
                                  <a:pt x="3829664" y="200025"/>
                                </a:lnTo>
                                <a:lnTo>
                                  <a:pt x="3840759" y="197770"/>
                                </a:lnTo>
                                <a:lnTo>
                                  <a:pt x="3849845" y="191631"/>
                                </a:lnTo>
                                <a:lnTo>
                                  <a:pt x="3855984" y="182545"/>
                                </a:lnTo>
                                <a:lnTo>
                                  <a:pt x="3858239" y="171450"/>
                                </a:lnTo>
                                <a:lnTo>
                                  <a:pt x="3858239" y="38100"/>
                                </a:lnTo>
                                <a:lnTo>
                                  <a:pt x="3855984" y="27004"/>
                                </a:lnTo>
                                <a:lnTo>
                                  <a:pt x="3849845" y="17918"/>
                                </a:lnTo>
                                <a:lnTo>
                                  <a:pt x="3840759" y="11779"/>
                                </a:lnTo>
                                <a:lnTo>
                                  <a:pt x="3829664" y="9525"/>
                                </a:lnTo>
                                <a:lnTo>
                                  <a:pt x="3854105" y="9525"/>
                                </a:lnTo>
                                <a:lnTo>
                                  <a:pt x="3856572" y="11191"/>
                                </a:lnTo>
                                <a:lnTo>
                                  <a:pt x="3864757" y="23306"/>
                                </a:lnTo>
                                <a:lnTo>
                                  <a:pt x="3867764" y="38100"/>
                                </a:lnTo>
                                <a:lnTo>
                                  <a:pt x="3867764" y="171450"/>
                                </a:lnTo>
                                <a:lnTo>
                                  <a:pt x="3864757" y="186243"/>
                                </a:lnTo>
                                <a:lnTo>
                                  <a:pt x="3856572" y="198358"/>
                                </a:lnTo>
                                <a:lnTo>
                                  <a:pt x="3854105" y="2000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ABABA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" name="Textbox 11"/>
                        <wps:cNvSpPr txBox="1"/>
                        <wps:spPr>
                          <a:xfrm>
                            <a:off x="0" y="0"/>
                            <a:ext cx="3867785" cy="2095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54F3582">
                              <w:pPr>
                                <w:spacing w:before="55"/>
                                <w:ind w:left="74" w:right="0" w:firstLine="0"/>
                                <w:jc w:val="left"/>
                                <w:rPr>
                                  <w:rFonts w:ascii="Roboto Bk" w:hAnsi="Roboto Bk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Roboto Bk" w:hAnsi="Roboto Bk"/>
                                  <w:b/>
                                  <w:w w:val="110"/>
                                  <w:sz w:val="18"/>
                                </w:rPr>
                                <w:t>Product.StockQty</w:t>
                              </w:r>
                              <w:r>
                                <w:rPr>
                                  <w:rFonts w:ascii="Roboto Bk" w:hAnsi="Roboto Bk"/>
                                  <w:b/>
                                  <w:spacing w:val="43"/>
                                  <w:w w:val="1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 Bk" w:hAnsi="Roboto Bk"/>
                                  <w:b/>
                                  <w:w w:val="110"/>
                                  <w:sz w:val="18"/>
                                </w:rPr>
                                <w:t>≥</w:t>
                              </w:r>
                              <w:r>
                                <w:rPr>
                                  <w:rFonts w:ascii="Roboto Bk" w:hAnsi="Roboto Bk"/>
                                  <w:b/>
                                  <w:spacing w:val="43"/>
                                  <w:w w:val="1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 Bk" w:hAnsi="Roboto Bk"/>
                                  <w:b/>
                                  <w:w w:val="110"/>
                                  <w:sz w:val="18"/>
                                </w:rPr>
                                <w:t>Σ(резервов</w:t>
                              </w:r>
                              <w:r>
                                <w:rPr>
                                  <w:rFonts w:ascii="Roboto Bk" w:hAnsi="Roboto Bk"/>
                                  <w:b/>
                                  <w:spacing w:val="44"/>
                                  <w:w w:val="1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 Bk" w:hAnsi="Roboto Bk"/>
                                  <w:b/>
                                  <w:w w:val="110"/>
                                  <w:sz w:val="18"/>
                                </w:rPr>
                                <w:t>по</w:t>
                              </w:r>
                              <w:r>
                                <w:rPr>
                                  <w:rFonts w:ascii="Roboto Bk" w:hAnsi="Roboto Bk"/>
                                  <w:b/>
                                  <w:spacing w:val="43"/>
                                  <w:w w:val="1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 Bk" w:hAnsi="Roboto Bk"/>
                                  <w:b/>
                                  <w:w w:val="110"/>
                                  <w:sz w:val="18"/>
                                </w:rPr>
                                <w:t>незавершённым</w:t>
                              </w:r>
                              <w:r>
                                <w:rPr>
                                  <w:rFonts w:ascii="Roboto Bk" w:hAnsi="Roboto Bk"/>
                                  <w:b/>
                                  <w:spacing w:val="44"/>
                                  <w:w w:val="1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 Bk" w:hAnsi="Roboto Bk"/>
                                  <w:b/>
                                  <w:spacing w:val="-2"/>
                                  <w:w w:val="110"/>
                                  <w:sz w:val="18"/>
                                </w:rPr>
                                <w:t>заказам)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9" o:spid="_x0000_s1026" o:spt="203" style="position:absolute;left:0pt;margin-left:108pt;margin-top:2pt;height:16.5pt;width:304.55pt;mso-position-horizontal-relative:page;z-index:251659264;mso-width-relative:page;mso-height-relative:page;" coordsize="3867785,209550" o:gfxdata="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">
                <o:lock v:ext="edit" aspectratio="f"/>
                <v:shape id="Graphic 10" o:spid="_x0000_s1026" o:spt="100" style="position:absolute;left:0;top:0;height:209550;width:3867785;" fillcolor="#BABABA" filled="t" stroked="f" coordsize="3867785,209550" o:gfxdata="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RujTEvQAA&#10;ANsAAAAPAAAAAAAAAAEAIAAAACIAAABkcnMvZG93bnJldi54bWxQSwECFAAUAAAACACHTuJAMy8F&#10;njsAAAA5AAAAEAAAAAAAAAABACAAAAAMAQAAZHJzL3NoYXBleG1sLnhtbFBLBQYAAAAABgAGAFsB&#10;AAC2AwAAAAA=&#10;" path="m3829664,209550l38100,209550,23306,206543,11191,198358,3006,186243,0,171450,0,38100,3006,23306,11191,11191,23306,3006,38100,0,3829664,0,3844457,3006,3854105,9525,38100,9525,27004,11779,17918,17918,11779,27004,9525,38100,9525,171450,11779,182545,17918,191631,27004,197770,38100,200025,3854105,200025,3844457,206543,3829664,209550xem3854105,200025l3829664,200025,3840759,197770,3849845,191631,3855984,182545,3858239,171450,3858239,38100,3855984,27004,3849845,17918,3840759,11779,3829664,9525,3854105,9525,3856572,11191,3864757,23306,3867764,38100,3867764,171450,3864757,186243,3856572,198358,3854105,200025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Textbox 11" o:spid="_x0000_s1026" o:spt="202" type="#_x0000_t202" style="position:absolute;left:0;top:0;height:209550;width:3867785;" filled="f" stroked="f" coordsize="21600,21600" o:gfxdata="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ZUZUI7sAAADb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254F3582">
                        <w:pPr>
                          <w:spacing w:before="55"/>
                          <w:ind w:left="74" w:right="0" w:firstLine="0"/>
                          <w:jc w:val="left"/>
                          <w:rPr>
                            <w:rFonts w:ascii="Roboto Bk" w:hAnsi="Roboto Bk"/>
                            <w:b/>
                            <w:sz w:val="18"/>
                          </w:rPr>
                        </w:pPr>
                        <w:r>
                          <w:rPr>
                            <w:rFonts w:ascii="Roboto Bk" w:hAnsi="Roboto Bk"/>
                            <w:b/>
                            <w:w w:val="110"/>
                            <w:sz w:val="18"/>
                          </w:rPr>
                          <w:t>Product.StockQty</w:t>
                        </w:r>
                        <w:r>
                          <w:rPr>
                            <w:rFonts w:ascii="Roboto Bk" w:hAnsi="Roboto Bk"/>
                            <w:b/>
                            <w:spacing w:val="43"/>
                            <w:w w:val="11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Roboto Bk" w:hAnsi="Roboto Bk"/>
                            <w:b/>
                            <w:w w:val="110"/>
                            <w:sz w:val="18"/>
                          </w:rPr>
                          <w:t>≥</w:t>
                        </w:r>
                        <w:r>
                          <w:rPr>
                            <w:rFonts w:ascii="Roboto Bk" w:hAnsi="Roboto Bk"/>
                            <w:b/>
                            <w:spacing w:val="43"/>
                            <w:w w:val="11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Roboto Bk" w:hAnsi="Roboto Bk"/>
                            <w:b/>
                            <w:w w:val="110"/>
                            <w:sz w:val="18"/>
                          </w:rPr>
                          <w:t>Σ(резервов</w:t>
                        </w:r>
                        <w:r>
                          <w:rPr>
                            <w:rFonts w:ascii="Roboto Bk" w:hAnsi="Roboto Bk"/>
                            <w:b/>
                            <w:spacing w:val="44"/>
                            <w:w w:val="11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Roboto Bk" w:hAnsi="Roboto Bk"/>
                            <w:b/>
                            <w:w w:val="110"/>
                            <w:sz w:val="18"/>
                          </w:rPr>
                          <w:t>по</w:t>
                        </w:r>
                        <w:r>
                          <w:rPr>
                            <w:rFonts w:ascii="Roboto Bk" w:hAnsi="Roboto Bk"/>
                            <w:b/>
                            <w:spacing w:val="43"/>
                            <w:w w:val="11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Roboto Bk" w:hAnsi="Roboto Bk"/>
                            <w:b/>
                            <w:w w:val="110"/>
                            <w:sz w:val="18"/>
                          </w:rPr>
                          <w:t>незавершённым</w:t>
                        </w:r>
                        <w:r>
                          <w:rPr>
                            <w:rFonts w:ascii="Roboto Bk" w:hAnsi="Roboto Bk"/>
                            <w:b/>
                            <w:spacing w:val="44"/>
                            <w:w w:val="11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Roboto Bk" w:hAnsi="Roboto Bk"/>
                            <w:b/>
                            <w:spacing w:val="-2"/>
                            <w:w w:val="110"/>
                            <w:sz w:val="18"/>
                          </w:rPr>
                          <w:t>заказам)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726EBD33">
      <w:pPr>
        <w:pStyle w:val="9"/>
        <w:numPr>
          <w:ilvl w:val="0"/>
          <w:numId w:val="3"/>
        </w:numPr>
        <w:tabs>
          <w:tab w:val="left" w:pos="599"/>
        </w:tabs>
        <w:spacing w:before="2" w:after="0" w:line="240" w:lineRule="auto"/>
        <w:ind w:left="599" w:right="0" w:hanging="113"/>
        <w:jc w:val="left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pacing w:val="-4"/>
          <w:sz w:val="22"/>
          <w:szCs w:val="22"/>
        </w:rPr>
        <w:t>Один</w:t>
      </w:r>
      <w:r>
        <w:rPr>
          <w:rFonts w:hint="default" w:ascii="Times New Roman" w:hAnsi="Times New Roman" w:cs="Times New Roman"/>
          <w:spacing w:val="-9"/>
          <w:sz w:val="22"/>
          <w:szCs w:val="22"/>
        </w:rPr>
        <w:t xml:space="preserve"> </w:t>
      </w:r>
      <w:r>
        <w:rPr>
          <w:rFonts w:hint="default" w:ascii="Times New Roman" w:hAnsi="Times New Roman" w:cs="Times New Roman"/>
          <w:b/>
          <w:spacing w:val="-4"/>
          <w:sz w:val="22"/>
          <w:szCs w:val="22"/>
        </w:rPr>
        <w:t xml:space="preserve">Review </w:t>
      </w:r>
      <w:r>
        <w:rPr>
          <w:rFonts w:hint="default" w:ascii="Times New Roman" w:hAnsi="Times New Roman" w:cs="Times New Roman"/>
          <w:spacing w:val="-4"/>
          <w:sz w:val="22"/>
          <w:szCs w:val="22"/>
        </w:rPr>
        <w:t>на</w:t>
      </w:r>
      <w:r>
        <w:rPr>
          <w:rFonts w:hint="default" w:ascii="Times New Roman" w:hAnsi="Times New Roman" w:cs="Times New Roman"/>
          <w:spacing w:val="-9"/>
          <w:sz w:val="22"/>
          <w:szCs w:val="22"/>
        </w:rPr>
        <w:t xml:space="preserve"> </w:t>
      </w:r>
      <w:r>
        <w:rPr>
          <w:rFonts w:hint="default" w:ascii="Times New Roman" w:hAnsi="Times New Roman" w:cs="Times New Roman"/>
          <w:spacing w:val="-4"/>
          <w:sz w:val="22"/>
          <w:szCs w:val="22"/>
        </w:rPr>
        <w:t>пару</w:t>
      </w:r>
      <w:r>
        <w:rPr>
          <w:rFonts w:hint="default" w:ascii="Times New Roman" w:hAnsi="Times New Roman" w:cs="Times New Roman"/>
          <w:spacing w:val="-9"/>
          <w:sz w:val="22"/>
          <w:szCs w:val="22"/>
        </w:rPr>
        <w:t xml:space="preserve"> </w:t>
      </w:r>
      <w:r>
        <w:rPr>
          <w:rFonts w:hint="default" w:ascii="Times New Roman" w:hAnsi="Times New Roman" w:cs="Times New Roman"/>
          <w:spacing w:val="-4"/>
          <w:sz w:val="22"/>
          <w:szCs w:val="22"/>
        </w:rPr>
        <w:t>(User,</w:t>
      </w:r>
      <w:r>
        <w:rPr>
          <w:rFonts w:hint="default" w:ascii="Times New Roman" w:hAnsi="Times New Roman" w:cs="Times New Roman"/>
          <w:spacing w:val="-9"/>
          <w:sz w:val="22"/>
          <w:szCs w:val="22"/>
        </w:rPr>
        <w:t xml:space="preserve"> </w:t>
      </w:r>
      <w:r>
        <w:rPr>
          <w:rFonts w:hint="default" w:ascii="Times New Roman" w:hAnsi="Times New Roman" w:cs="Times New Roman"/>
          <w:spacing w:val="-4"/>
          <w:sz w:val="22"/>
          <w:szCs w:val="22"/>
        </w:rPr>
        <w:t>Product),</w:t>
      </w:r>
      <w:r>
        <w:rPr>
          <w:rFonts w:hint="default" w:ascii="Times New Roman" w:hAnsi="Times New Roman" w:cs="Times New Roman"/>
          <w:spacing w:val="-9"/>
          <w:sz w:val="22"/>
          <w:szCs w:val="22"/>
        </w:rPr>
        <w:t xml:space="preserve"> </w:t>
      </w:r>
      <w:r>
        <w:rPr>
          <w:rFonts w:hint="default" w:ascii="Times New Roman" w:hAnsi="Times New Roman" w:cs="Times New Roman"/>
          <w:spacing w:val="-4"/>
          <w:sz w:val="22"/>
          <w:szCs w:val="22"/>
        </w:rPr>
        <w:t>если</w:t>
      </w:r>
      <w:r>
        <w:rPr>
          <w:rFonts w:hint="default" w:ascii="Times New Roman" w:hAnsi="Times New Roman" w:cs="Times New Roman"/>
          <w:spacing w:val="-9"/>
          <w:sz w:val="22"/>
          <w:szCs w:val="22"/>
        </w:rPr>
        <w:t xml:space="preserve"> </w:t>
      </w:r>
      <w:r>
        <w:rPr>
          <w:rFonts w:hint="default" w:ascii="Times New Roman" w:hAnsi="Times New Roman" w:cs="Times New Roman"/>
          <w:spacing w:val="-4"/>
          <w:sz w:val="22"/>
          <w:szCs w:val="22"/>
        </w:rPr>
        <w:t>куплено.</w:t>
      </w:r>
    </w:p>
    <w:p w14:paraId="543598D6">
      <w:pPr>
        <w:pStyle w:val="3"/>
        <w:numPr>
          <w:ilvl w:val="1"/>
          <w:numId w:val="1"/>
        </w:numPr>
        <w:tabs>
          <w:tab w:val="left" w:pos="415"/>
        </w:tabs>
        <w:spacing w:before="226" w:after="0" w:line="240" w:lineRule="auto"/>
        <w:ind w:left="415" w:right="0" w:hanging="415"/>
        <w:jc w:val="left"/>
        <w:rPr>
          <w:rFonts w:hint="default" w:ascii="Times New Roman" w:hAnsi="Times New Roman" w:cs="Times New Roman"/>
          <w:sz w:val="22"/>
          <w:szCs w:val="22"/>
        </w:rPr>
      </w:pPr>
      <w:bookmarkStart w:id="10" w:name="2.3. Связности (кардинальности)"/>
      <w:bookmarkEnd w:id="10"/>
      <w:r>
        <w:rPr>
          <w:rFonts w:hint="default" w:ascii="Times New Roman" w:hAnsi="Times New Roman" w:cs="Times New Roman"/>
          <w:sz w:val="22"/>
          <w:szCs w:val="22"/>
        </w:rPr>
        <w:t>Связности</w:t>
      </w:r>
      <w:r>
        <w:rPr>
          <w:rFonts w:hint="default" w:ascii="Times New Roman" w:hAnsi="Times New Roman" w:cs="Times New Roman"/>
          <w:spacing w:val="22"/>
          <w:sz w:val="22"/>
          <w:szCs w:val="22"/>
        </w:rPr>
        <w:t xml:space="preserve"> </w:t>
      </w:r>
      <w:r>
        <w:rPr>
          <w:rFonts w:hint="default" w:ascii="Times New Roman" w:hAnsi="Times New Roman" w:cs="Times New Roman"/>
          <w:spacing w:val="-2"/>
          <w:sz w:val="22"/>
          <w:szCs w:val="22"/>
        </w:rPr>
        <w:t>(кардинальности)</w:t>
      </w:r>
    </w:p>
    <w:p w14:paraId="681A6468">
      <w:pPr>
        <w:pStyle w:val="9"/>
        <w:numPr>
          <w:ilvl w:val="0"/>
          <w:numId w:val="4"/>
        </w:numPr>
        <w:tabs>
          <w:tab w:val="left" w:pos="599"/>
        </w:tabs>
        <w:spacing w:before="251" w:after="0" w:line="273" w:lineRule="exact"/>
        <w:ind w:left="599" w:right="0" w:hanging="113"/>
        <w:jc w:val="left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pacing w:val="-6"/>
          <w:sz w:val="22"/>
          <w:szCs w:val="22"/>
        </w:rPr>
        <w:t>User</w:t>
      </w:r>
      <w:r>
        <w:rPr>
          <w:rFonts w:hint="default" w:ascii="Times New Roman" w:hAnsi="Times New Roman" w:cs="Times New Roman"/>
          <w:spacing w:val="-3"/>
          <w:sz w:val="22"/>
          <w:szCs w:val="22"/>
        </w:rPr>
        <w:t xml:space="preserve"> </w:t>
      </w:r>
      <w:r>
        <w:rPr>
          <w:rFonts w:hint="default" w:ascii="Times New Roman" w:hAnsi="Times New Roman" w:cs="Times New Roman"/>
          <w:spacing w:val="-6"/>
          <w:sz w:val="22"/>
          <w:szCs w:val="22"/>
        </w:rPr>
        <w:t>1—N</w:t>
      </w:r>
      <w:r>
        <w:rPr>
          <w:rFonts w:hint="default" w:ascii="Times New Roman" w:hAnsi="Times New Roman" w:cs="Times New Roman"/>
          <w:spacing w:val="-3"/>
          <w:sz w:val="22"/>
          <w:szCs w:val="22"/>
        </w:rPr>
        <w:t xml:space="preserve"> </w:t>
      </w:r>
      <w:r>
        <w:rPr>
          <w:rFonts w:hint="default" w:ascii="Times New Roman" w:hAnsi="Times New Roman" w:cs="Times New Roman"/>
          <w:spacing w:val="-6"/>
          <w:sz w:val="22"/>
          <w:szCs w:val="22"/>
        </w:rPr>
        <w:t>Order,</w:t>
      </w:r>
      <w:r>
        <w:rPr>
          <w:rFonts w:hint="default" w:ascii="Times New Roman" w:hAnsi="Times New Roman" w:cs="Times New Roman"/>
          <w:spacing w:val="-2"/>
          <w:sz w:val="22"/>
          <w:szCs w:val="22"/>
        </w:rPr>
        <w:t xml:space="preserve"> </w:t>
      </w:r>
      <w:r>
        <w:rPr>
          <w:rFonts w:hint="default" w:ascii="Times New Roman" w:hAnsi="Times New Roman" w:cs="Times New Roman"/>
          <w:spacing w:val="-6"/>
          <w:sz w:val="22"/>
          <w:szCs w:val="22"/>
        </w:rPr>
        <w:t>1—N</w:t>
      </w:r>
      <w:r>
        <w:rPr>
          <w:rFonts w:hint="default" w:ascii="Times New Roman" w:hAnsi="Times New Roman" w:cs="Times New Roman"/>
          <w:spacing w:val="-3"/>
          <w:sz w:val="22"/>
          <w:szCs w:val="22"/>
        </w:rPr>
        <w:t xml:space="preserve"> </w:t>
      </w:r>
      <w:r>
        <w:rPr>
          <w:rFonts w:hint="default" w:ascii="Times New Roman" w:hAnsi="Times New Roman" w:cs="Times New Roman"/>
          <w:spacing w:val="-6"/>
          <w:sz w:val="22"/>
          <w:szCs w:val="22"/>
        </w:rPr>
        <w:t>Address,</w:t>
      </w:r>
      <w:r>
        <w:rPr>
          <w:rFonts w:hint="default" w:ascii="Times New Roman" w:hAnsi="Times New Roman" w:cs="Times New Roman"/>
          <w:spacing w:val="-2"/>
          <w:sz w:val="22"/>
          <w:szCs w:val="22"/>
        </w:rPr>
        <w:t xml:space="preserve"> </w:t>
      </w:r>
      <w:r>
        <w:rPr>
          <w:rFonts w:hint="default" w:ascii="Times New Roman" w:hAnsi="Times New Roman" w:cs="Times New Roman"/>
          <w:spacing w:val="-6"/>
          <w:sz w:val="22"/>
          <w:szCs w:val="22"/>
        </w:rPr>
        <w:t>1—N</w:t>
      </w:r>
      <w:r>
        <w:rPr>
          <w:rFonts w:hint="default" w:ascii="Times New Roman" w:hAnsi="Times New Roman" w:cs="Times New Roman"/>
          <w:spacing w:val="-3"/>
          <w:sz w:val="22"/>
          <w:szCs w:val="22"/>
        </w:rPr>
        <w:t xml:space="preserve"> </w:t>
      </w:r>
      <w:r>
        <w:rPr>
          <w:rFonts w:hint="default" w:ascii="Times New Roman" w:hAnsi="Times New Roman" w:cs="Times New Roman"/>
          <w:spacing w:val="-6"/>
          <w:sz w:val="22"/>
          <w:szCs w:val="22"/>
        </w:rPr>
        <w:t>Review</w:t>
      </w:r>
    </w:p>
    <w:p w14:paraId="11A4D474">
      <w:pPr>
        <w:pStyle w:val="9"/>
        <w:numPr>
          <w:ilvl w:val="0"/>
          <w:numId w:val="4"/>
        </w:numPr>
        <w:tabs>
          <w:tab w:val="left" w:pos="599"/>
        </w:tabs>
        <w:spacing w:before="0" w:after="0" w:line="270" w:lineRule="exact"/>
        <w:ind w:left="599" w:right="0" w:hanging="113"/>
        <w:jc w:val="left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pacing w:val="-4"/>
          <w:sz w:val="22"/>
          <w:szCs w:val="22"/>
        </w:rPr>
        <w:t>Product</w:t>
      </w:r>
      <w:r>
        <w:rPr>
          <w:rFonts w:hint="default" w:ascii="Times New Roman" w:hAnsi="Times New Roman" w:cs="Times New Roman"/>
          <w:spacing w:val="-3"/>
          <w:sz w:val="22"/>
          <w:szCs w:val="22"/>
        </w:rPr>
        <w:t xml:space="preserve"> </w:t>
      </w:r>
      <w:r>
        <w:rPr>
          <w:rFonts w:hint="default" w:ascii="Times New Roman" w:hAnsi="Times New Roman" w:cs="Times New Roman"/>
          <w:spacing w:val="-4"/>
          <w:sz w:val="22"/>
          <w:szCs w:val="22"/>
        </w:rPr>
        <w:t>1—N</w:t>
      </w:r>
      <w:r>
        <w:rPr>
          <w:rFonts w:hint="default" w:ascii="Times New Roman" w:hAnsi="Times New Roman" w:cs="Times New Roman"/>
          <w:spacing w:val="-2"/>
          <w:sz w:val="22"/>
          <w:szCs w:val="22"/>
        </w:rPr>
        <w:t xml:space="preserve"> </w:t>
      </w:r>
      <w:r>
        <w:rPr>
          <w:rFonts w:hint="default" w:ascii="Times New Roman" w:hAnsi="Times New Roman" w:cs="Times New Roman"/>
          <w:spacing w:val="-4"/>
          <w:sz w:val="22"/>
          <w:szCs w:val="22"/>
        </w:rPr>
        <w:t>OrderItem,</w:t>
      </w:r>
      <w:r>
        <w:rPr>
          <w:rFonts w:hint="default" w:ascii="Times New Roman" w:hAnsi="Times New Roman" w:cs="Times New Roman"/>
          <w:spacing w:val="-2"/>
          <w:sz w:val="22"/>
          <w:szCs w:val="22"/>
        </w:rPr>
        <w:t xml:space="preserve"> </w:t>
      </w:r>
      <w:r>
        <w:rPr>
          <w:rFonts w:hint="default" w:ascii="Times New Roman" w:hAnsi="Times New Roman" w:cs="Times New Roman"/>
          <w:spacing w:val="-4"/>
          <w:sz w:val="22"/>
          <w:szCs w:val="22"/>
        </w:rPr>
        <w:t>1—N</w:t>
      </w:r>
      <w:r>
        <w:rPr>
          <w:rFonts w:hint="default" w:ascii="Times New Roman" w:hAnsi="Times New Roman" w:cs="Times New Roman"/>
          <w:spacing w:val="-2"/>
          <w:sz w:val="22"/>
          <w:szCs w:val="22"/>
        </w:rPr>
        <w:t xml:space="preserve"> </w:t>
      </w:r>
      <w:r>
        <w:rPr>
          <w:rFonts w:hint="default" w:ascii="Times New Roman" w:hAnsi="Times New Roman" w:cs="Times New Roman"/>
          <w:spacing w:val="-4"/>
          <w:sz w:val="22"/>
          <w:szCs w:val="22"/>
        </w:rPr>
        <w:t>Review,</w:t>
      </w:r>
      <w:r>
        <w:rPr>
          <w:rFonts w:hint="default" w:ascii="Times New Roman" w:hAnsi="Times New Roman" w:cs="Times New Roman"/>
          <w:spacing w:val="-2"/>
          <w:sz w:val="22"/>
          <w:szCs w:val="22"/>
        </w:rPr>
        <w:t xml:space="preserve"> </w:t>
      </w:r>
      <w:r>
        <w:rPr>
          <w:rFonts w:hint="default" w:ascii="Times New Roman" w:hAnsi="Times New Roman" w:cs="Times New Roman"/>
          <w:spacing w:val="-4"/>
          <w:sz w:val="22"/>
          <w:szCs w:val="22"/>
        </w:rPr>
        <w:t>1—N</w:t>
      </w:r>
      <w:r>
        <w:rPr>
          <w:rFonts w:hint="default" w:ascii="Times New Roman" w:hAnsi="Times New Roman" w:cs="Times New Roman"/>
          <w:spacing w:val="-2"/>
          <w:sz w:val="22"/>
          <w:szCs w:val="22"/>
        </w:rPr>
        <w:t xml:space="preserve"> </w:t>
      </w:r>
      <w:r>
        <w:rPr>
          <w:rFonts w:hint="default" w:ascii="Times New Roman" w:hAnsi="Times New Roman" w:cs="Times New Roman"/>
          <w:spacing w:val="-4"/>
          <w:sz w:val="22"/>
          <w:szCs w:val="22"/>
        </w:rPr>
        <w:t>InventoryMovement</w:t>
      </w:r>
    </w:p>
    <w:p w14:paraId="46A18F9B">
      <w:pPr>
        <w:pStyle w:val="9"/>
        <w:numPr>
          <w:ilvl w:val="0"/>
          <w:numId w:val="4"/>
        </w:numPr>
        <w:tabs>
          <w:tab w:val="left" w:pos="599"/>
        </w:tabs>
        <w:spacing w:before="0" w:after="0" w:line="273" w:lineRule="exact"/>
        <w:ind w:left="599" w:right="0" w:hanging="113"/>
        <w:jc w:val="left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pacing w:val="-2"/>
          <w:sz w:val="22"/>
          <w:szCs w:val="22"/>
        </w:rPr>
        <w:t>Order</w:t>
      </w:r>
      <w:r>
        <w:rPr>
          <w:rFonts w:hint="default" w:ascii="Times New Roman" w:hAnsi="Times New Roman" w:cs="Times New Roman"/>
          <w:spacing w:val="-6"/>
          <w:sz w:val="22"/>
          <w:szCs w:val="22"/>
        </w:rPr>
        <w:t xml:space="preserve"> </w:t>
      </w:r>
      <w:r>
        <w:rPr>
          <w:rFonts w:hint="default" w:ascii="Times New Roman" w:hAnsi="Times New Roman" w:cs="Times New Roman"/>
          <w:spacing w:val="-2"/>
          <w:sz w:val="22"/>
          <w:szCs w:val="22"/>
        </w:rPr>
        <w:t>1—N</w:t>
      </w:r>
      <w:r>
        <w:rPr>
          <w:rFonts w:hint="default" w:ascii="Times New Roman" w:hAnsi="Times New Roman" w:cs="Times New Roman"/>
          <w:spacing w:val="-7"/>
          <w:sz w:val="22"/>
          <w:szCs w:val="22"/>
        </w:rPr>
        <w:t xml:space="preserve"> </w:t>
      </w:r>
      <w:r>
        <w:rPr>
          <w:rFonts w:hint="default" w:ascii="Times New Roman" w:hAnsi="Times New Roman" w:cs="Times New Roman"/>
          <w:spacing w:val="-2"/>
          <w:sz w:val="22"/>
          <w:szCs w:val="22"/>
        </w:rPr>
        <w:t>OrderItem,</w:t>
      </w:r>
      <w:r>
        <w:rPr>
          <w:rFonts w:hint="default" w:ascii="Times New Roman" w:hAnsi="Times New Roman" w:cs="Times New Roman"/>
          <w:spacing w:val="-6"/>
          <w:sz w:val="22"/>
          <w:szCs w:val="22"/>
        </w:rPr>
        <w:t xml:space="preserve"> </w:t>
      </w:r>
      <w:r>
        <w:rPr>
          <w:rFonts w:hint="default" w:ascii="Times New Roman" w:hAnsi="Times New Roman" w:cs="Times New Roman"/>
          <w:spacing w:val="-2"/>
          <w:sz w:val="22"/>
          <w:szCs w:val="22"/>
        </w:rPr>
        <w:t>1—1..N</w:t>
      </w:r>
      <w:r>
        <w:rPr>
          <w:rFonts w:hint="default" w:ascii="Times New Roman" w:hAnsi="Times New Roman" w:cs="Times New Roman"/>
          <w:spacing w:val="-6"/>
          <w:sz w:val="22"/>
          <w:szCs w:val="22"/>
        </w:rPr>
        <w:t xml:space="preserve"> </w:t>
      </w:r>
      <w:r>
        <w:rPr>
          <w:rFonts w:hint="default" w:ascii="Times New Roman" w:hAnsi="Times New Roman" w:cs="Times New Roman"/>
          <w:spacing w:val="-2"/>
          <w:sz w:val="22"/>
          <w:szCs w:val="22"/>
        </w:rPr>
        <w:t>Payment</w:t>
      </w:r>
      <w:r>
        <w:rPr>
          <w:rFonts w:hint="default" w:ascii="Times New Roman" w:hAnsi="Times New Roman" w:cs="Times New Roman"/>
          <w:spacing w:val="-6"/>
          <w:sz w:val="22"/>
          <w:szCs w:val="22"/>
        </w:rPr>
        <w:t xml:space="preserve"> </w:t>
      </w:r>
      <w:r>
        <w:rPr>
          <w:rFonts w:hint="default" w:ascii="Times New Roman" w:hAnsi="Times New Roman" w:cs="Times New Roman"/>
          <w:spacing w:val="-2"/>
          <w:sz w:val="22"/>
          <w:szCs w:val="22"/>
        </w:rPr>
        <w:t>(в</w:t>
      </w:r>
      <w:r>
        <w:rPr>
          <w:rFonts w:hint="default" w:ascii="Times New Roman" w:hAnsi="Times New Roman" w:cs="Times New Roman"/>
          <w:spacing w:val="-6"/>
          <w:sz w:val="22"/>
          <w:szCs w:val="22"/>
        </w:rPr>
        <w:t xml:space="preserve"> </w:t>
      </w:r>
      <w:r>
        <w:rPr>
          <w:rFonts w:hint="default" w:ascii="Times New Roman" w:hAnsi="Times New Roman" w:cs="Times New Roman"/>
          <w:spacing w:val="-2"/>
          <w:sz w:val="22"/>
          <w:szCs w:val="22"/>
        </w:rPr>
        <w:t>зависимости</w:t>
      </w:r>
      <w:r>
        <w:rPr>
          <w:rFonts w:hint="default" w:ascii="Times New Roman" w:hAnsi="Times New Roman" w:cs="Times New Roman"/>
          <w:spacing w:val="-6"/>
          <w:sz w:val="22"/>
          <w:szCs w:val="22"/>
        </w:rPr>
        <w:t xml:space="preserve"> </w:t>
      </w:r>
      <w:r>
        <w:rPr>
          <w:rFonts w:hint="default" w:ascii="Times New Roman" w:hAnsi="Times New Roman" w:cs="Times New Roman"/>
          <w:spacing w:val="-2"/>
          <w:sz w:val="22"/>
          <w:szCs w:val="22"/>
        </w:rPr>
        <w:t>от</w:t>
      </w:r>
      <w:r>
        <w:rPr>
          <w:rFonts w:hint="default" w:ascii="Times New Roman" w:hAnsi="Times New Roman" w:cs="Times New Roman"/>
          <w:spacing w:val="-6"/>
          <w:sz w:val="22"/>
          <w:szCs w:val="22"/>
        </w:rPr>
        <w:t xml:space="preserve"> </w:t>
      </w:r>
      <w:r>
        <w:rPr>
          <w:rFonts w:hint="default" w:ascii="Times New Roman" w:hAnsi="Times New Roman" w:cs="Times New Roman"/>
          <w:spacing w:val="-2"/>
          <w:sz w:val="22"/>
          <w:szCs w:val="22"/>
        </w:rPr>
        <w:t>политики</w:t>
      </w:r>
      <w:r>
        <w:rPr>
          <w:rFonts w:hint="default" w:ascii="Times New Roman" w:hAnsi="Times New Roman" w:cs="Times New Roman"/>
          <w:spacing w:val="-6"/>
          <w:sz w:val="22"/>
          <w:szCs w:val="22"/>
        </w:rPr>
        <w:t xml:space="preserve"> </w:t>
      </w:r>
      <w:r>
        <w:rPr>
          <w:rFonts w:hint="default" w:ascii="Times New Roman" w:hAnsi="Times New Roman" w:cs="Times New Roman"/>
          <w:spacing w:val="-2"/>
          <w:sz w:val="22"/>
          <w:szCs w:val="22"/>
        </w:rPr>
        <w:t>повторных</w:t>
      </w:r>
      <w:r>
        <w:rPr>
          <w:rFonts w:hint="default" w:ascii="Times New Roman" w:hAnsi="Times New Roman" w:cs="Times New Roman"/>
          <w:spacing w:val="-6"/>
          <w:sz w:val="22"/>
          <w:szCs w:val="22"/>
        </w:rPr>
        <w:t xml:space="preserve"> </w:t>
      </w:r>
      <w:r>
        <w:rPr>
          <w:rFonts w:hint="default" w:ascii="Times New Roman" w:hAnsi="Times New Roman" w:cs="Times New Roman"/>
          <w:spacing w:val="-2"/>
          <w:sz w:val="22"/>
          <w:szCs w:val="22"/>
        </w:rPr>
        <w:t>попыток)</w:t>
      </w:r>
    </w:p>
    <w:p w14:paraId="65814D90">
      <w:pPr>
        <w:pStyle w:val="3"/>
        <w:numPr>
          <w:ilvl w:val="1"/>
          <w:numId w:val="1"/>
        </w:numPr>
        <w:tabs>
          <w:tab w:val="left" w:pos="415"/>
        </w:tabs>
        <w:spacing w:before="226" w:after="0" w:line="240" w:lineRule="auto"/>
        <w:ind w:left="415" w:right="0" w:hanging="415"/>
        <w:jc w:val="left"/>
        <w:rPr>
          <w:rFonts w:hint="default" w:ascii="Times New Roman" w:hAnsi="Times New Roman" w:cs="Times New Roman"/>
          <w:sz w:val="22"/>
          <w:szCs w:val="22"/>
        </w:rPr>
      </w:pPr>
      <w:bookmarkStart w:id="11" w:name="2.4. Индексация и производительность"/>
      <w:bookmarkEnd w:id="11"/>
      <w:r>
        <w:rPr>
          <w:rFonts w:hint="default" w:ascii="Times New Roman" w:hAnsi="Times New Roman" w:cs="Times New Roman"/>
          <w:sz w:val="22"/>
          <w:szCs w:val="22"/>
        </w:rPr>
        <w:t>Индексация</w:t>
      </w:r>
      <w:r>
        <w:rPr>
          <w:rFonts w:hint="default" w:ascii="Times New Roman" w:hAnsi="Times New Roman" w:cs="Times New Roman"/>
          <w:spacing w:val="14"/>
          <w:sz w:val="22"/>
          <w:szCs w:val="22"/>
        </w:rPr>
        <w:t xml:space="preserve"> </w:t>
      </w:r>
      <w:r>
        <w:rPr>
          <w:rFonts w:hint="default" w:ascii="Times New Roman" w:hAnsi="Times New Roman" w:cs="Times New Roman"/>
          <w:sz w:val="22"/>
          <w:szCs w:val="22"/>
        </w:rPr>
        <w:t>и</w:t>
      </w:r>
      <w:r>
        <w:rPr>
          <w:rFonts w:hint="default" w:ascii="Times New Roman" w:hAnsi="Times New Roman" w:cs="Times New Roman"/>
          <w:spacing w:val="14"/>
          <w:sz w:val="22"/>
          <w:szCs w:val="22"/>
        </w:rPr>
        <w:t xml:space="preserve"> </w:t>
      </w:r>
      <w:r>
        <w:rPr>
          <w:rFonts w:hint="default" w:ascii="Times New Roman" w:hAnsi="Times New Roman" w:cs="Times New Roman"/>
          <w:spacing w:val="-2"/>
          <w:sz w:val="22"/>
          <w:szCs w:val="22"/>
        </w:rPr>
        <w:t>производительность</w:t>
      </w:r>
    </w:p>
    <w:p w14:paraId="66346F8C">
      <w:pPr>
        <w:pStyle w:val="6"/>
        <w:spacing w:before="34"/>
        <w:rPr>
          <w:rFonts w:hint="default" w:ascii="Times New Roman" w:hAnsi="Times New Roman" w:cs="Times New Roman"/>
          <w:b/>
          <w:sz w:val="22"/>
          <w:szCs w:val="22"/>
        </w:rPr>
      </w:pPr>
    </w:p>
    <w:p w14:paraId="28FAC4FA">
      <w:pPr>
        <w:tabs>
          <w:tab w:val="left" w:pos="6605"/>
        </w:tabs>
        <w:spacing w:before="0"/>
        <w:ind w:left="486" w:right="0" w:firstLine="0"/>
        <w:jc w:val="left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mc:AlternateContent>
          <mc:Choice Requires="wpg">
            <w:drawing>
              <wp:anchor distT="0" distB="0" distL="0" distR="0" simplePos="0" relativeHeight="251666432" behindDoc="1" locked="0" layoutInCell="1" allowOverlap="1">
                <wp:simplePos x="0" y="0"/>
                <wp:positionH relativeFrom="page">
                  <wp:posOffset>1371600</wp:posOffset>
                </wp:positionH>
                <wp:positionV relativeFrom="paragraph">
                  <wp:posOffset>-17780</wp:posOffset>
                </wp:positionV>
                <wp:extent cx="3813175" cy="563245"/>
                <wp:effectExtent l="0" t="0" r="0" b="0"/>
                <wp:wrapNone/>
                <wp:docPr id="12" name="Group 1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813175" cy="563245"/>
                          <a:chOff x="0" y="0"/>
                          <a:chExt cx="3813175" cy="563245"/>
                        </a:xfrm>
                      </wpg:grpSpPr>
                      <wps:wsp>
                        <wps:cNvPr id="13" name="Graphic 13"/>
                        <wps:cNvSpPr/>
                        <wps:spPr>
                          <a:xfrm>
                            <a:off x="0" y="8"/>
                            <a:ext cx="3813175" cy="5632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3175" h="563245">
                                <a:moveTo>
                                  <a:pt x="3812705" y="38100"/>
                                </a:moveTo>
                                <a:lnTo>
                                  <a:pt x="3809708" y="23304"/>
                                </a:lnTo>
                                <a:lnTo>
                                  <a:pt x="3803180" y="13652"/>
                                </a:lnTo>
                                <a:lnTo>
                                  <a:pt x="3803180" y="38100"/>
                                </a:lnTo>
                                <a:lnTo>
                                  <a:pt x="3803180" y="171450"/>
                                </a:lnTo>
                                <a:lnTo>
                                  <a:pt x="3800932" y="182537"/>
                                </a:lnTo>
                                <a:lnTo>
                                  <a:pt x="3794785" y="191630"/>
                                </a:lnTo>
                                <a:lnTo>
                                  <a:pt x="3785705" y="197764"/>
                                </a:lnTo>
                                <a:lnTo>
                                  <a:pt x="3774605" y="200025"/>
                                </a:lnTo>
                                <a:lnTo>
                                  <a:pt x="3081032" y="200025"/>
                                </a:lnTo>
                                <a:lnTo>
                                  <a:pt x="3074517" y="190385"/>
                                </a:lnTo>
                                <a:lnTo>
                                  <a:pt x="3074517" y="214833"/>
                                </a:lnTo>
                                <a:lnTo>
                                  <a:pt x="3074517" y="348183"/>
                                </a:lnTo>
                                <a:lnTo>
                                  <a:pt x="3073438" y="353466"/>
                                </a:lnTo>
                                <a:lnTo>
                                  <a:pt x="3069742" y="353466"/>
                                </a:lnTo>
                                <a:lnTo>
                                  <a:pt x="3069742" y="362991"/>
                                </a:lnTo>
                                <a:lnTo>
                                  <a:pt x="3066123" y="368363"/>
                                </a:lnTo>
                                <a:lnTo>
                                  <a:pt x="3057042" y="374497"/>
                                </a:lnTo>
                                <a:lnTo>
                                  <a:pt x="3045942" y="376758"/>
                                </a:lnTo>
                                <a:lnTo>
                                  <a:pt x="1380705" y="376758"/>
                                </a:lnTo>
                                <a:lnTo>
                                  <a:pt x="1375371" y="375678"/>
                                </a:lnTo>
                                <a:lnTo>
                                  <a:pt x="1378280" y="371386"/>
                                </a:lnTo>
                                <a:lnTo>
                                  <a:pt x="1387360" y="365239"/>
                                </a:lnTo>
                                <a:lnTo>
                                  <a:pt x="1398460" y="362991"/>
                                </a:lnTo>
                                <a:lnTo>
                                  <a:pt x="3069742" y="362991"/>
                                </a:lnTo>
                                <a:lnTo>
                                  <a:pt x="3069742" y="353466"/>
                                </a:lnTo>
                                <a:lnTo>
                                  <a:pt x="1398460" y="353466"/>
                                </a:lnTo>
                                <a:lnTo>
                                  <a:pt x="1383665" y="356476"/>
                                </a:lnTo>
                                <a:lnTo>
                                  <a:pt x="1371549" y="364655"/>
                                </a:lnTo>
                                <a:lnTo>
                                  <a:pt x="1366367" y="372313"/>
                                </a:lnTo>
                                <a:lnTo>
                                  <a:pt x="1360525" y="368363"/>
                                </a:lnTo>
                                <a:lnTo>
                                  <a:pt x="1354391" y="359270"/>
                                </a:lnTo>
                                <a:lnTo>
                                  <a:pt x="1352130" y="348183"/>
                                </a:lnTo>
                                <a:lnTo>
                                  <a:pt x="1352130" y="214833"/>
                                </a:lnTo>
                                <a:lnTo>
                                  <a:pt x="1353197" y="209550"/>
                                </a:lnTo>
                                <a:lnTo>
                                  <a:pt x="3073438" y="209550"/>
                                </a:lnTo>
                                <a:lnTo>
                                  <a:pt x="3074517" y="214833"/>
                                </a:lnTo>
                                <a:lnTo>
                                  <a:pt x="3074517" y="190385"/>
                                </a:lnTo>
                                <a:lnTo>
                                  <a:pt x="3072854" y="187921"/>
                                </a:lnTo>
                                <a:lnTo>
                                  <a:pt x="3070390" y="186258"/>
                                </a:lnTo>
                                <a:lnTo>
                                  <a:pt x="3069755" y="185839"/>
                                </a:lnTo>
                                <a:lnTo>
                                  <a:pt x="3069755" y="200025"/>
                                </a:lnTo>
                                <a:lnTo>
                                  <a:pt x="1356893" y="200025"/>
                                </a:lnTo>
                                <a:lnTo>
                                  <a:pt x="1360525" y="194652"/>
                                </a:lnTo>
                                <a:lnTo>
                                  <a:pt x="1369618" y="188506"/>
                                </a:lnTo>
                                <a:lnTo>
                                  <a:pt x="1380705" y="186258"/>
                                </a:lnTo>
                                <a:lnTo>
                                  <a:pt x="3045942" y="186258"/>
                                </a:lnTo>
                                <a:lnTo>
                                  <a:pt x="3057042" y="188506"/>
                                </a:lnTo>
                                <a:lnTo>
                                  <a:pt x="3066123" y="194652"/>
                                </a:lnTo>
                                <a:lnTo>
                                  <a:pt x="3069755" y="200025"/>
                                </a:lnTo>
                                <a:lnTo>
                                  <a:pt x="3069755" y="185839"/>
                                </a:lnTo>
                                <a:lnTo>
                                  <a:pt x="3060738" y="179743"/>
                                </a:lnTo>
                                <a:lnTo>
                                  <a:pt x="3045942" y="176733"/>
                                </a:lnTo>
                                <a:lnTo>
                                  <a:pt x="1380705" y="176733"/>
                                </a:lnTo>
                                <a:lnTo>
                                  <a:pt x="1365910" y="179743"/>
                                </a:lnTo>
                                <a:lnTo>
                                  <a:pt x="1353807" y="187921"/>
                                </a:lnTo>
                                <a:lnTo>
                                  <a:pt x="1345615" y="200025"/>
                                </a:lnTo>
                                <a:lnTo>
                                  <a:pt x="1279245" y="200025"/>
                                </a:lnTo>
                                <a:lnTo>
                                  <a:pt x="1271066" y="187921"/>
                                </a:lnTo>
                                <a:lnTo>
                                  <a:pt x="1267968" y="185839"/>
                                </a:lnTo>
                                <a:lnTo>
                                  <a:pt x="1267968" y="200025"/>
                                </a:lnTo>
                                <a:lnTo>
                                  <a:pt x="943317" y="200025"/>
                                </a:lnTo>
                                <a:lnTo>
                                  <a:pt x="932230" y="197764"/>
                                </a:lnTo>
                                <a:lnTo>
                                  <a:pt x="923137" y="191630"/>
                                </a:lnTo>
                                <a:lnTo>
                                  <a:pt x="919505" y="186258"/>
                                </a:lnTo>
                                <a:lnTo>
                                  <a:pt x="1244155" y="186258"/>
                                </a:lnTo>
                                <a:lnTo>
                                  <a:pt x="1255255" y="188506"/>
                                </a:lnTo>
                                <a:lnTo>
                                  <a:pt x="1264335" y="194652"/>
                                </a:lnTo>
                                <a:lnTo>
                                  <a:pt x="1267968" y="200025"/>
                                </a:lnTo>
                                <a:lnTo>
                                  <a:pt x="1267968" y="185839"/>
                                </a:lnTo>
                                <a:lnTo>
                                  <a:pt x="1258951" y="179743"/>
                                </a:lnTo>
                                <a:lnTo>
                                  <a:pt x="1244155" y="176733"/>
                                </a:lnTo>
                                <a:lnTo>
                                  <a:pt x="915809" y="176733"/>
                                </a:lnTo>
                                <a:lnTo>
                                  <a:pt x="914742" y="171450"/>
                                </a:lnTo>
                                <a:lnTo>
                                  <a:pt x="914742" y="38100"/>
                                </a:lnTo>
                                <a:lnTo>
                                  <a:pt x="917003" y="27000"/>
                                </a:lnTo>
                                <a:lnTo>
                                  <a:pt x="923137" y="17919"/>
                                </a:lnTo>
                                <a:lnTo>
                                  <a:pt x="932230" y="11772"/>
                                </a:lnTo>
                                <a:lnTo>
                                  <a:pt x="943317" y="9525"/>
                                </a:lnTo>
                                <a:lnTo>
                                  <a:pt x="3774605" y="9525"/>
                                </a:lnTo>
                                <a:lnTo>
                                  <a:pt x="3785705" y="11772"/>
                                </a:lnTo>
                                <a:lnTo>
                                  <a:pt x="3794785" y="17919"/>
                                </a:lnTo>
                                <a:lnTo>
                                  <a:pt x="3800932" y="27000"/>
                                </a:lnTo>
                                <a:lnTo>
                                  <a:pt x="3803180" y="38100"/>
                                </a:lnTo>
                                <a:lnTo>
                                  <a:pt x="3803180" y="13652"/>
                                </a:lnTo>
                                <a:lnTo>
                                  <a:pt x="3801516" y="11188"/>
                                </a:lnTo>
                                <a:lnTo>
                                  <a:pt x="3799052" y="9525"/>
                                </a:lnTo>
                                <a:lnTo>
                                  <a:pt x="3789400" y="2997"/>
                                </a:lnTo>
                                <a:lnTo>
                                  <a:pt x="3774605" y="0"/>
                                </a:lnTo>
                                <a:lnTo>
                                  <a:pt x="943317" y="0"/>
                                </a:lnTo>
                                <a:lnTo>
                                  <a:pt x="928522" y="2997"/>
                                </a:lnTo>
                                <a:lnTo>
                                  <a:pt x="916419" y="11188"/>
                                </a:lnTo>
                                <a:lnTo>
                                  <a:pt x="908227" y="23304"/>
                                </a:lnTo>
                                <a:lnTo>
                                  <a:pt x="905217" y="38100"/>
                                </a:lnTo>
                                <a:lnTo>
                                  <a:pt x="905217" y="171450"/>
                                </a:lnTo>
                                <a:lnTo>
                                  <a:pt x="906284" y="176733"/>
                                </a:lnTo>
                                <a:lnTo>
                                  <a:pt x="0" y="176733"/>
                                </a:lnTo>
                                <a:lnTo>
                                  <a:pt x="0" y="186258"/>
                                </a:lnTo>
                                <a:lnTo>
                                  <a:pt x="908227" y="186258"/>
                                </a:lnTo>
                                <a:lnTo>
                                  <a:pt x="916419" y="198361"/>
                                </a:lnTo>
                                <a:lnTo>
                                  <a:pt x="928522" y="206540"/>
                                </a:lnTo>
                                <a:lnTo>
                                  <a:pt x="943317" y="209550"/>
                                </a:lnTo>
                                <a:lnTo>
                                  <a:pt x="1271651" y="209550"/>
                                </a:lnTo>
                                <a:lnTo>
                                  <a:pt x="1272730" y="214833"/>
                                </a:lnTo>
                                <a:lnTo>
                                  <a:pt x="1272730" y="348183"/>
                                </a:lnTo>
                                <a:lnTo>
                                  <a:pt x="1270482" y="359270"/>
                                </a:lnTo>
                                <a:lnTo>
                                  <a:pt x="1264335" y="368363"/>
                                </a:lnTo>
                                <a:lnTo>
                                  <a:pt x="1255255" y="374497"/>
                                </a:lnTo>
                                <a:lnTo>
                                  <a:pt x="1244155" y="376758"/>
                                </a:lnTo>
                                <a:lnTo>
                                  <a:pt x="0" y="376758"/>
                                </a:lnTo>
                                <a:lnTo>
                                  <a:pt x="0" y="386283"/>
                                </a:lnTo>
                                <a:lnTo>
                                  <a:pt x="1244155" y="386283"/>
                                </a:lnTo>
                                <a:lnTo>
                                  <a:pt x="1258951" y="383273"/>
                                </a:lnTo>
                                <a:lnTo>
                                  <a:pt x="1271066" y="375094"/>
                                </a:lnTo>
                                <a:lnTo>
                                  <a:pt x="1279258" y="362978"/>
                                </a:lnTo>
                                <a:lnTo>
                                  <a:pt x="1282255" y="348183"/>
                                </a:lnTo>
                                <a:lnTo>
                                  <a:pt x="1282255" y="214833"/>
                                </a:lnTo>
                                <a:lnTo>
                                  <a:pt x="1281176" y="209550"/>
                                </a:lnTo>
                                <a:lnTo>
                                  <a:pt x="1343672" y="209550"/>
                                </a:lnTo>
                                <a:lnTo>
                                  <a:pt x="1342605" y="214833"/>
                                </a:lnTo>
                                <a:lnTo>
                                  <a:pt x="1342605" y="348183"/>
                                </a:lnTo>
                                <a:lnTo>
                                  <a:pt x="1345615" y="362978"/>
                                </a:lnTo>
                                <a:lnTo>
                                  <a:pt x="1353807" y="375094"/>
                                </a:lnTo>
                                <a:lnTo>
                                  <a:pt x="1362494" y="380974"/>
                                </a:lnTo>
                                <a:lnTo>
                                  <a:pt x="1360360" y="391566"/>
                                </a:lnTo>
                                <a:lnTo>
                                  <a:pt x="1360360" y="524916"/>
                                </a:lnTo>
                                <a:lnTo>
                                  <a:pt x="1363357" y="539711"/>
                                </a:lnTo>
                                <a:lnTo>
                                  <a:pt x="1371549" y="551827"/>
                                </a:lnTo>
                                <a:lnTo>
                                  <a:pt x="1383665" y="560006"/>
                                </a:lnTo>
                                <a:lnTo>
                                  <a:pt x="1398460" y="563016"/>
                                </a:lnTo>
                                <a:lnTo>
                                  <a:pt x="3269462" y="563016"/>
                                </a:lnTo>
                                <a:lnTo>
                                  <a:pt x="3304565" y="539711"/>
                                </a:lnTo>
                                <a:lnTo>
                                  <a:pt x="3307562" y="524916"/>
                                </a:lnTo>
                                <a:lnTo>
                                  <a:pt x="3307562" y="391566"/>
                                </a:lnTo>
                                <a:lnTo>
                                  <a:pt x="3304565" y="376770"/>
                                </a:lnTo>
                                <a:lnTo>
                                  <a:pt x="3298037" y="367118"/>
                                </a:lnTo>
                                <a:lnTo>
                                  <a:pt x="3298037" y="391566"/>
                                </a:lnTo>
                                <a:lnTo>
                                  <a:pt x="3298037" y="524916"/>
                                </a:lnTo>
                                <a:lnTo>
                                  <a:pt x="3295789" y="536003"/>
                                </a:lnTo>
                                <a:lnTo>
                                  <a:pt x="3289655" y="545096"/>
                                </a:lnTo>
                                <a:lnTo>
                                  <a:pt x="3280562" y="551230"/>
                                </a:lnTo>
                                <a:lnTo>
                                  <a:pt x="3269462" y="553491"/>
                                </a:lnTo>
                                <a:lnTo>
                                  <a:pt x="1398460" y="553491"/>
                                </a:lnTo>
                                <a:lnTo>
                                  <a:pt x="1387360" y="551230"/>
                                </a:lnTo>
                                <a:lnTo>
                                  <a:pt x="1378280" y="545096"/>
                                </a:lnTo>
                                <a:lnTo>
                                  <a:pt x="1372133" y="536003"/>
                                </a:lnTo>
                                <a:lnTo>
                                  <a:pt x="1369885" y="524916"/>
                                </a:lnTo>
                                <a:lnTo>
                                  <a:pt x="1369885" y="391566"/>
                                </a:lnTo>
                                <a:lnTo>
                                  <a:pt x="1371333" y="384378"/>
                                </a:lnTo>
                                <a:lnTo>
                                  <a:pt x="1380705" y="386283"/>
                                </a:lnTo>
                                <a:lnTo>
                                  <a:pt x="3045942" y="386283"/>
                                </a:lnTo>
                                <a:lnTo>
                                  <a:pt x="3060738" y="383273"/>
                                </a:lnTo>
                                <a:lnTo>
                                  <a:pt x="3070390" y="376758"/>
                                </a:lnTo>
                                <a:lnTo>
                                  <a:pt x="3072854" y="375094"/>
                                </a:lnTo>
                                <a:lnTo>
                                  <a:pt x="3081032" y="362991"/>
                                </a:lnTo>
                                <a:lnTo>
                                  <a:pt x="3269462" y="362991"/>
                                </a:lnTo>
                                <a:lnTo>
                                  <a:pt x="3280562" y="365239"/>
                                </a:lnTo>
                                <a:lnTo>
                                  <a:pt x="3289655" y="371386"/>
                                </a:lnTo>
                                <a:lnTo>
                                  <a:pt x="3295789" y="380466"/>
                                </a:lnTo>
                                <a:lnTo>
                                  <a:pt x="3298037" y="391566"/>
                                </a:lnTo>
                                <a:lnTo>
                                  <a:pt x="3298037" y="367118"/>
                                </a:lnTo>
                                <a:lnTo>
                                  <a:pt x="3296374" y="364655"/>
                                </a:lnTo>
                                <a:lnTo>
                                  <a:pt x="3293910" y="362991"/>
                                </a:lnTo>
                                <a:lnTo>
                                  <a:pt x="3284258" y="356476"/>
                                </a:lnTo>
                                <a:lnTo>
                                  <a:pt x="3269462" y="353466"/>
                                </a:lnTo>
                                <a:lnTo>
                                  <a:pt x="3082963" y="353466"/>
                                </a:lnTo>
                                <a:lnTo>
                                  <a:pt x="3084042" y="348183"/>
                                </a:lnTo>
                                <a:lnTo>
                                  <a:pt x="3084042" y="214833"/>
                                </a:lnTo>
                                <a:lnTo>
                                  <a:pt x="3082963" y="209550"/>
                                </a:lnTo>
                                <a:lnTo>
                                  <a:pt x="3774605" y="209550"/>
                                </a:lnTo>
                                <a:lnTo>
                                  <a:pt x="3809708" y="186245"/>
                                </a:lnTo>
                                <a:lnTo>
                                  <a:pt x="3812705" y="171450"/>
                                </a:lnTo>
                                <a:lnTo>
                                  <a:pt x="3812705" y="381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ABABA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" name="Textbox 14"/>
                        <wps:cNvSpPr txBox="1"/>
                        <wps:spPr>
                          <a:xfrm>
                            <a:off x="0" y="0"/>
                            <a:ext cx="3813175" cy="5632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7DCC95D">
                              <w:pPr>
                                <w:spacing w:before="29"/>
                                <w:ind w:left="-1" w:right="0" w:firstLine="0"/>
                                <w:jc w:val="left"/>
                                <w:rPr>
                                  <w:rFonts w:ascii="Roboto Bk" w:hAnsi="Roboto Bk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w w:val="120"/>
                                  <w:sz w:val="18"/>
                                </w:rPr>
                                <w:t>BTREE</w:t>
                              </w:r>
                              <w:r>
                                <w:rPr>
                                  <w:spacing w:val="-23"/>
                                  <w:w w:val="12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w w:val="120"/>
                                  <w:sz w:val="18"/>
                                </w:rPr>
                                <w:t>индексы:</w:t>
                              </w:r>
                              <w:r>
                                <w:rPr>
                                  <w:spacing w:val="29"/>
                                  <w:w w:val="12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 Bk" w:hAnsi="Roboto Bk"/>
                                  <w:b/>
                                  <w:w w:val="120"/>
                                  <w:sz w:val="18"/>
                                </w:rPr>
                                <w:t>Product(Title,</w:t>
                              </w:r>
                              <w:r>
                                <w:rPr>
                                  <w:rFonts w:ascii="Roboto Bk" w:hAnsi="Roboto Bk"/>
                                  <w:b/>
                                  <w:spacing w:val="38"/>
                                  <w:w w:val="12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 Bk" w:hAnsi="Roboto Bk"/>
                                  <w:b/>
                                  <w:w w:val="120"/>
                                  <w:sz w:val="18"/>
                                </w:rPr>
                                <w:t>Platform,</w:t>
                              </w:r>
                              <w:r>
                                <w:rPr>
                                  <w:rFonts w:ascii="Roboto Bk" w:hAnsi="Roboto Bk"/>
                                  <w:b/>
                                  <w:spacing w:val="38"/>
                                  <w:w w:val="12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 Bk" w:hAnsi="Roboto Bk"/>
                                  <w:b/>
                                  <w:w w:val="120"/>
                                  <w:sz w:val="18"/>
                                </w:rPr>
                                <w:t>Genre,</w:t>
                              </w:r>
                              <w:r>
                                <w:rPr>
                                  <w:rFonts w:ascii="Roboto Bk" w:hAnsi="Roboto Bk"/>
                                  <w:b/>
                                  <w:spacing w:val="38"/>
                                  <w:w w:val="12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 Bk" w:hAnsi="Roboto Bk"/>
                                  <w:b/>
                                  <w:spacing w:val="-2"/>
                                  <w:w w:val="120"/>
                                  <w:sz w:val="18"/>
                                </w:rPr>
                                <w:t>IsActive)</w:t>
                              </w:r>
                            </w:p>
                            <w:p w14:paraId="23BA0472">
                              <w:pPr>
                                <w:spacing w:before="2"/>
                                <w:ind w:left="2019" w:right="0" w:firstLine="0"/>
                                <w:jc w:val="left"/>
                                <w:rPr>
                                  <w:rFonts w:ascii="Roboto Bk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w w:val="110"/>
                                  <w:sz w:val="18"/>
                                </w:rPr>
                                <w:t>,</w:t>
                              </w:r>
                              <w:r>
                                <w:rPr>
                                  <w:spacing w:val="23"/>
                                  <w:w w:val="110"/>
                                  <w:sz w:val="18"/>
                                </w:rPr>
                                <w:t xml:space="preserve">  </w:t>
                              </w:r>
                              <w:r>
                                <w:rPr>
                                  <w:rFonts w:ascii="Roboto Bk"/>
                                  <w:b/>
                                  <w:w w:val="110"/>
                                  <w:sz w:val="18"/>
                                </w:rPr>
                                <w:t>Payment(OrderID,</w:t>
                              </w:r>
                              <w:r>
                                <w:rPr>
                                  <w:rFonts w:ascii="Roboto Bk"/>
                                  <w:b/>
                                  <w:spacing w:val="28"/>
                                  <w:w w:val="110"/>
                                  <w:sz w:val="18"/>
                                </w:rPr>
                                <w:t xml:space="preserve">  </w:t>
                              </w:r>
                              <w:r>
                                <w:rPr>
                                  <w:rFonts w:ascii="Roboto Bk"/>
                                  <w:b/>
                                  <w:spacing w:val="-2"/>
                                  <w:w w:val="110"/>
                                  <w:sz w:val="18"/>
                                </w:rPr>
                                <w:t>Status)</w:t>
                              </w:r>
                            </w:p>
                            <w:p w14:paraId="7D1596EE">
                              <w:pPr>
                                <w:spacing w:before="1"/>
                                <w:ind w:left="-1" w:right="0" w:firstLine="0"/>
                                <w:jc w:val="left"/>
                                <w:rPr>
                                  <w:rFonts w:ascii="Roboto Bk" w:hAnsi="Roboto Bk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w w:val="110"/>
                                  <w:sz w:val="18"/>
                                </w:rPr>
                                <w:t>Полнотекстовый</w:t>
                              </w:r>
                              <w:r>
                                <w:rPr>
                                  <w:spacing w:val="-5"/>
                                  <w:w w:val="1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w w:val="110"/>
                                  <w:sz w:val="18"/>
                                </w:rPr>
                                <w:t>поиск:</w:t>
                              </w:r>
                              <w:r>
                                <w:rPr>
                                  <w:spacing w:val="66"/>
                                  <w:w w:val="15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 Bk" w:hAnsi="Roboto Bk"/>
                                  <w:b/>
                                  <w:w w:val="110"/>
                                  <w:sz w:val="18"/>
                                </w:rPr>
                                <w:t>Product(Title,</w:t>
                              </w:r>
                              <w:r>
                                <w:rPr>
                                  <w:rFonts w:ascii="Roboto Bk" w:hAnsi="Roboto Bk"/>
                                  <w:b/>
                                  <w:spacing w:val="68"/>
                                  <w:w w:val="15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 Bk" w:hAnsi="Roboto Bk"/>
                                  <w:b/>
                                  <w:spacing w:val="-2"/>
                                  <w:w w:val="110"/>
                                  <w:sz w:val="18"/>
                                </w:rPr>
                                <w:t>Description)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" name="Textbox 15"/>
                        <wps:cNvSpPr txBox="1"/>
                        <wps:spPr>
                          <a:xfrm>
                            <a:off x="0" y="194652"/>
                            <a:ext cx="1264920" cy="1739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86DBFAB">
                              <w:pPr>
                                <w:spacing w:before="27"/>
                                <w:ind w:left="-1" w:right="0" w:firstLine="0"/>
                                <w:jc w:val="left"/>
                                <w:rPr>
                                  <w:rFonts w:ascii="Roboto Bk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Roboto Bk"/>
                                  <w:b/>
                                  <w:w w:val="125"/>
                                  <w:sz w:val="18"/>
                                </w:rPr>
                                <w:t>CreatedAt,</w:t>
                              </w:r>
                              <w:r>
                                <w:rPr>
                                  <w:rFonts w:ascii="Roboto Bk"/>
                                  <w:b/>
                                  <w:spacing w:val="50"/>
                                  <w:w w:val="12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 Bk"/>
                                  <w:b/>
                                  <w:spacing w:val="-2"/>
                                  <w:w w:val="125"/>
                                  <w:sz w:val="18"/>
                                </w:rPr>
                                <w:t>Status)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2" o:spid="_x0000_s1026" o:spt="203" style="position:absolute;left:0pt;margin-left:108pt;margin-top:-1.4pt;height:44.35pt;width:300.25pt;mso-position-horizontal-relative:page;z-index:-251650048;mso-width-relative:page;mso-height-relative:page;" coordsize="3813175,563245" o:gfxdata="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">
                <o:lock v:ext="edit" aspectratio="f"/>
                <v:shape id="Graphic 13" o:spid="_x0000_s1026" o:spt="100" style="position:absolute;left:0;top:8;height:563245;width:3813175;" fillcolor="#BABABA" filled="t" stroked="f" coordsize="3813175,563245" o:gfxdata="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Xh1B1LsAAADb&#10;AAAADwAAAAAAAAABACAAAAAiAAAAZHJzL2Rvd25yZXYueG1sUEsBAhQAFAAAAAgAh07iQDMvBZ47&#10;AAAAOQAAABAAAAAAAAAAAQAgAAAACgEAAGRycy9zaGFwZXhtbC54bWxQSwUGAAAAAAYABgBbAQAA&#10;tAMAAAAA&#10;" path="m3812705,38100l3809708,23304,3803180,13652,3803180,38100,3803180,171450,3800932,182537,3794785,191630,3785705,197764,3774605,200025,3081032,200025,3074517,190385,3074517,214833,3074517,348183,3073438,353466,3069742,353466,3069742,362991,3066123,368363,3057042,374497,3045942,376758,1380705,376758,1375371,375678,1378280,371386,1387360,365239,1398460,362991,3069742,362991,3069742,353466,1398460,353466,1383665,356476,1371549,364655,1366367,372313,1360525,368363,1354391,359270,1352130,348183,1352130,214833,1353197,209550,3073438,209550,3074517,214833,3074517,190385,3072854,187921,3070390,186258,3069755,185839,3069755,200025,1356893,200025,1360525,194652,1369618,188506,1380705,186258,3045942,186258,3057042,188506,3066123,194652,3069755,200025,3069755,185839,3060738,179743,3045942,176733,1380705,176733,1365910,179743,1353807,187921,1345615,200025,1279245,200025,1271066,187921,1267968,185839,1267968,200025,943317,200025,932230,197764,923137,191630,919505,186258,1244155,186258,1255255,188506,1264335,194652,1267968,200025,1267968,185839,1258951,179743,1244155,176733,915809,176733,914742,171450,914742,38100,917003,27000,923137,17919,932230,11772,943317,9525,3774605,9525,3785705,11772,3794785,17919,3800932,27000,3803180,38100,3803180,13652,3801516,11188,3799052,9525,3789400,2997,3774605,0,943317,0,928522,2997,916419,11188,908227,23304,905217,38100,905217,171450,906284,176733,0,176733,0,186258,908227,186258,916419,198361,928522,206540,943317,209550,1271651,209550,1272730,214833,1272730,348183,1270482,359270,1264335,368363,1255255,374497,1244155,376758,0,376758,0,386283,1244155,386283,1258951,383273,1271066,375094,1279258,362978,1282255,348183,1282255,214833,1281176,209550,1343672,209550,1342605,214833,1342605,348183,1345615,362978,1353807,375094,1362494,380974,1360360,391566,1360360,524916,1363357,539711,1371549,551827,1383665,560006,1398460,563016,3269462,563016,3304565,539711,3307562,524916,3307562,391566,3304565,376770,3298037,367118,3298037,391566,3298037,524916,3295789,536003,3289655,545096,3280562,551230,3269462,553491,1398460,553491,1387360,551230,1378280,545096,1372133,536003,1369885,524916,1369885,391566,1371333,384378,1380705,386283,3045942,386283,3060738,383273,3070390,376758,3072854,375094,3081032,362991,3269462,362991,3280562,365239,3289655,371386,3295789,380466,3298037,391566,3298037,367118,3296374,364655,3293910,362991,3284258,356476,3269462,353466,3082963,353466,3084042,348183,3084042,214833,3082963,209550,3774605,209550,3809708,186245,3812705,171450,3812705,3810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Textbox 14" o:spid="_x0000_s1026" o:spt="202" type="#_x0000_t202" style="position:absolute;left:0;top:0;height:563245;width:3813175;" filled="f" stroked="f" coordsize="21600,21600" o:gfxdata="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HUx97u8AAAA&#10;2w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67DCC95D">
                        <w:pPr>
                          <w:spacing w:before="29"/>
                          <w:ind w:left="-1" w:right="0" w:firstLine="0"/>
                          <w:jc w:val="left"/>
                          <w:rPr>
                            <w:rFonts w:ascii="Roboto Bk" w:hAnsi="Roboto Bk"/>
                            <w:b/>
                            <w:sz w:val="18"/>
                          </w:rPr>
                        </w:pPr>
                        <w:r>
                          <w:rPr>
                            <w:w w:val="120"/>
                            <w:sz w:val="18"/>
                          </w:rPr>
                          <w:t>BTREE</w:t>
                        </w:r>
                        <w:r>
                          <w:rPr>
                            <w:spacing w:val="-23"/>
                            <w:w w:val="120"/>
                            <w:sz w:val="18"/>
                          </w:rPr>
                          <w:t xml:space="preserve"> </w:t>
                        </w:r>
                        <w:r>
                          <w:rPr>
                            <w:w w:val="120"/>
                            <w:sz w:val="18"/>
                          </w:rPr>
                          <w:t>индексы:</w:t>
                        </w:r>
                        <w:r>
                          <w:rPr>
                            <w:spacing w:val="29"/>
                            <w:w w:val="12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Roboto Bk" w:hAnsi="Roboto Bk"/>
                            <w:b/>
                            <w:w w:val="120"/>
                            <w:sz w:val="18"/>
                          </w:rPr>
                          <w:t>Product(Title,</w:t>
                        </w:r>
                        <w:r>
                          <w:rPr>
                            <w:rFonts w:ascii="Roboto Bk" w:hAnsi="Roboto Bk"/>
                            <w:b/>
                            <w:spacing w:val="38"/>
                            <w:w w:val="12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Roboto Bk" w:hAnsi="Roboto Bk"/>
                            <w:b/>
                            <w:w w:val="120"/>
                            <w:sz w:val="18"/>
                          </w:rPr>
                          <w:t>Platform,</w:t>
                        </w:r>
                        <w:r>
                          <w:rPr>
                            <w:rFonts w:ascii="Roboto Bk" w:hAnsi="Roboto Bk"/>
                            <w:b/>
                            <w:spacing w:val="38"/>
                            <w:w w:val="12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Roboto Bk" w:hAnsi="Roboto Bk"/>
                            <w:b/>
                            <w:w w:val="120"/>
                            <w:sz w:val="18"/>
                          </w:rPr>
                          <w:t>Genre,</w:t>
                        </w:r>
                        <w:r>
                          <w:rPr>
                            <w:rFonts w:ascii="Roboto Bk" w:hAnsi="Roboto Bk"/>
                            <w:b/>
                            <w:spacing w:val="38"/>
                            <w:w w:val="12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Roboto Bk" w:hAnsi="Roboto Bk"/>
                            <w:b/>
                            <w:spacing w:val="-2"/>
                            <w:w w:val="120"/>
                            <w:sz w:val="18"/>
                          </w:rPr>
                          <w:t>IsActive)</w:t>
                        </w:r>
                      </w:p>
                      <w:p w14:paraId="23BA0472">
                        <w:pPr>
                          <w:spacing w:before="2"/>
                          <w:ind w:left="2019" w:right="0" w:firstLine="0"/>
                          <w:jc w:val="left"/>
                          <w:rPr>
                            <w:rFonts w:ascii="Roboto Bk"/>
                            <w:b/>
                            <w:sz w:val="18"/>
                          </w:rPr>
                        </w:pPr>
                        <w:r>
                          <w:rPr>
                            <w:w w:val="110"/>
                            <w:sz w:val="18"/>
                          </w:rPr>
                          <w:t>,</w:t>
                        </w:r>
                        <w:r>
                          <w:rPr>
                            <w:spacing w:val="23"/>
                            <w:w w:val="110"/>
                            <w:sz w:val="18"/>
                          </w:rPr>
                          <w:t xml:space="preserve">  </w:t>
                        </w:r>
                        <w:r>
                          <w:rPr>
                            <w:rFonts w:ascii="Roboto Bk"/>
                            <w:b/>
                            <w:w w:val="110"/>
                            <w:sz w:val="18"/>
                          </w:rPr>
                          <w:t>Payment(OrderID,</w:t>
                        </w:r>
                        <w:r>
                          <w:rPr>
                            <w:rFonts w:ascii="Roboto Bk"/>
                            <w:b/>
                            <w:spacing w:val="28"/>
                            <w:w w:val="110"/>
                            <w:sz w:val="18"/>
                          </w:rPr>
                          <w:t xml:space="preserve">  </w:t>
                        </w:r>
                        <w:r>
                          <w:rPr>
                            <w:rFonts w:ascii="Roboto Bk"/>
                            <w:b/>
                            <w:spacing w:val="-2"/>
                            <w:w w:val="110"/>
                            <w:sz w:val="18"/>
                          </w:rPr>
                          <w:t>Status)</w:t>
                        </w:r>
                      </w:p>
                      <w:p w14:paraId="7D1596EE">
                        <w:pPr>
                          <w:spacing w:before="1"/>
                          <w:ind w:left="-1" w:right="0" w:firstLine="0"/>
                          <w:jc w:val="left"/>
                          <w:rPr>
                            <w:rFonts w:ascii="Roboto Bk" w:hAnsi="Roboto Bk"/>
                            <w:b/>
                            <w:sz w:val="18"/>
                          </w:rPr>
                        </w:pPr>
                        <w:r>
                          <w:rPr>
                            <w:w w:val="110"/>
                            <w:sz w:val="18"/>
                          </w:rPr>
                          <w:t>Полнотекстовый</w:t>
                        </w:r>
                        <w:r>
                          <w:rPr>
                            <w:spacing w:val="-5"/>
                            <w:w w:val="110"/>
                            <w:sz w:val="18"/>
                          </w:rPr>
                          <w:t xml:space="preserve"> </w:t>
                        </w:r>
                        <w:r>
                          <w:rPr>
                            <w:w w:val="110"/>
                            <w:sz w:val="18"/>
                          </w:rPr>
                          <w:t>поиск:</w:t>
                        </w:r>
                        <w:r>
                          <w:rPr>
                            <w:spacing w:val="66"/>
                            <w:w w:val="15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Roboto Bk" w:hAnsi="Roboto Bk"/>
                            <w:b/>
                            <w:w w:val="110"/>
                            <w:sz w:val="18"/>
                          </w:rPr>
                          <w:t>Product(Title,</w:t>
                        </w:r>
                        <w:r>
                          <w:rPr>
                            <w:rFonts w:ascii="Roboto Bk" w:hAnsi="Roboto Bk"/>
                            <w:b/>
                            <w:spacing w:val="68"/>
                            <w:w w:val="15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Roboto Bk" w:hAnsi="Roboto Bk"/>
                            <w:b/>
                            <w:spacing w:val="-2"/>
                            <w:w w:val="110"/>
                            <w:sz w:val="18"/>
                          </w:rPr>
                          <w:t>Description)</w:t>
                        </w:r>
                      </w:p>
                    </w:txbxContent>
                  </v:textbox>
                </v:shape>
                <v:shape id="Textbox 15" o:spid="_x0000_s1026" o:spt="202" type="#_x0000_t202" style="position:absolute;left:0;top:194652;height:173990;width:1264920;" filled="f" stroked="f" coordsize="21600,21600" o:gfxdata="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Bp9UiC8AAAA&#10;2w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786DBFAB">
                        <w:pPr>
                          <w:spacing w:before="27"/>
                          <w:ind w:left="-1" w:right="0" w:firstLine="0"/>
                          <w:jc w:val="left"/>
                          <w:rPr>
                            <w:rFonts w:ascii="Roboto Bk"/>
                            <w:b/>
                            <w:sz w:val="18"/>
                          </w:rPr>
                        </w:pPr>
                        <w:r>
                          <w:rPr>
                            <w:rFonts w:ascii="Roboto Bk"/>
                            <w:b/>
                            <w:w w:val="125"/>
                            <w:sz w:val="18"/>
                          </w:rPr>
                          <w:t>CreatedAt,</w:t>
                        </w:r>
                        <w:r>
                          <w:rPr>
                            <w:rFonts w:ascii="Roboto Bk"/>
                            <w:b/>
                            <w:spacing w:val="50"/>
                            <w:w w:val="12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Roboto Bk"/>
                            <w:b/>
                            <w:spacing w:val="-2"/>
                            <w:w w:val="125"/>
                            <w:sz w:val="18"/>
                          </w:rPr>
                          <w:t>Status)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rFonts w:hint="default" w:ascii="Times New Roman" w:hAnsi="Times New Roman" w:cs="Times New Roman"/>
          <w:sz w:val="22"/>
          <w:szCs w:val="22"/>
        </w:rPr>
        <mc:AlternateContent>
          <mc:Choice Requires="wpg">
            <w:drawing>
              <wp:anchor distT="0" distB="0" distL="0" distR="0" simplePos="0" relativeHeight="251660288" behindDoc="0" locked="0" layoutInCell="1" allowOverlap="1">
                <wp:simplePos x="0" y="0"/>
                <wp:positionH relativeFrom="page">
                  <wp:posOffset>5244465</wp:posOffset>
                </wp:positionH>
                <wp:positionV relativeFrom="paragraph">
                  <wp:posOffset>-17780</wp:posOffset>
                </wp:positionV>
                <wp:extent cx="1008380" cy="209550"/>
                <wp:effectExtent l="0" t="0" r="0" b="0"/>
                <wp:wrapNone/>
                <wp:docPr id="16" name="Group 1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008380" cy="209550"/>
                          <a:chOff x="0" y="0"/>
                          <a:chExt cx="1008380" cy="209550"/>
                        </a:xfrm>
                      </wpg:grpSpPr>
                      <wps:wsp>
                        <wps:cNvPr id="17" name="Graphic 17"/>
                        <wps:cNvSpPr/>
                        <wps:spPr>
                          <a:xfrm>
                            <a:off x="-10" y="8"/>
                            <a:ext cx="1008380" cy="209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08380" h="209550">
                                <a:moveTo>
                                  <a:pt x="1007910" y="0"/>
                                </a:moveTo>
                                <a:lnTo>
                                  <a:pt x="38100" y="0"/>
                                </a:lnTo>
                                <a:lnTo>
                                  <a:pt x="23304" y="3009"/>
                                </a:lnTo>
                                <a:lnTo>
                                  <a:pt x="11201" y="11188"/>
                                </a:lnTo>
                                <a:lnTo>
                                  <a:pt x="3009" y="23304"/>
                                </a:lnTo>
                                <a:lnTo>
                                  <a:pt x="0" y="38100"/>
                                </a:lnTo>
                                <a:lnTo>
                                  <a:pt x="0" y="171450"/>
                                </a:lnTo>
                                <a:lnTo>
                                  <a:pt x="3009" y="186245"/>
                                </a:lnTo>
                                <a:lnTo>
                                  <a:pt x="11201" y="198361"/>
                                </a:lnTo>
                                <a:lnTo>
                                  <a:pt x="23304" y="206540"/>
                                </a:lnTo>
                                <a:lnTo>
                                  <a:pt x="38100" y="209550"/>
                                </a:lnTo>
                                <a:lnTo>
                                  <a:pt x="1007910" y="209550"/>
                                </a:lnTo>
                                <a:lnTo>
                                  <a:pt x="1007910" y="200025"/>
                                </a:lnTo>
                                <a:lnTo>
                                  <a:pt x="38100" y="200025"/>
                                </a:lnTo>
                                <a:lnTo>
                                  <a:pt x="27012" y="197764"/>
                                </a:lnTo>
                                <a:lnTo>
                                  <a:pt x="17919" y="191630"/>
                                </a:lnTo>
                                <a:lnTo>
                                  <a:pt x="11785" y="182537"/>
                                </a:lnTo>
                                <a:lnTo>
                                  <a:pt x="9525" y="171450"/>
                                </a:lnTo>
                                <a:lnTo>
                                  <a:pt x="9525" y="38100"/>
                                </a:lnTo>
                                <a:lnTo>
                                  <a:pt x="11785" y="27000"/>
                                </a:lnTo>
                                <a:lnTo>
                                  <a:pt x="17919" y="17919"/>
                                </a:lnTo>
                                <a:lnTo>
                                  <a:pt x="27012" y="11772"/>
                                </a:lnTo>
                                <a:lnTo>
                                  <a:pt x="38100" y="9525"/>
                                </a:lnTo>
                                <a:lnTo>
                                  <a:pt x="1007910" y="9525"/>
                                </a:lnTo>
                                <a:lnTo>
                                  <a:pt x="100791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ABABA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" name="Textbox 18"/>
                        <wps:cNvSpPr txBox="1"/>
                        <wps:spPr>
                          <a:xfrm>
                            <a:off x="17918" y="17918"/>
                            <a:ext cx="990600" cy="1739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75A9433">
                              <w:pPr>
                                <w:spacing w:before="27"/>
                                <w:ind w:left="46" w:right="0" w:firstLine="0"/>
                                <w:jc w:val="left"/>
                                <w:rPr>
                                  <w:rFonts w:ascii="Roboto Bk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Roboto Bk"/>
                                  <w:b/>
                                  <w:spacing w:val="-2"/>
                                  <w:w w:val="125"/>
                                  <w:sz w:val="18"/>
                                </w:rPr>
                                <w:t>Order(UserID,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6" o:spid="_x0000_s1026" o:spt="203" style="position:absolute;left:0pt;margin-left:412.95pt;margin-top:-1.4pt;height:16.5pt;width:79.4pt;mso-position-horizontal-relative:page;z-index:251660288;mso-width-relative:page;mso-height-relative:page;" coordsize="1008380,209550" o:gfxdata="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">
                <o:lock v:ext="edit" aspectratio="f"/>
                <v:shape id="Graphic 17" o:spid="_x0000_s1026" o:spt="100" style="position:absolute;left:-10;top:8;height:209550;width:1008380;" fillcolor="#BABABA" filled="t" stroked="f" coordsize="1008380,209550" o:gfxdata="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z9gUUrsAAADb&#10;AAAADwAAAAAAAAABACAAAAAiAAAAZHJzL2Rvd25yZXYueG1sUEsBAhQAFAAAAAgAh07iQDMvBZ47&#10;AAAAOQAAABAAAAAAAAAAAQAgAAAACgEAAGRycy9zaGFwZXhtbC54bWxQSwUGAAAAAAYABgBbAQAA&#10;tAMAAAAA&#10;" path="m1007910,0l38100,0,23304,3009,11201,11188,3009,23304,0,38100,0,171450,3009,186245,11201,198361,23304,206540,38100,209550,1007910,209550,1007910,200025,38100,200025,27012,197764,17919,191630,11785,182537,9525,171450,9525,38100,11785,27000,17919,17919,27012,11772,38100,9525,1007910,9525,1007910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Textbox 18" o:spid="_x0000_s1026" o:spt="202" type="#_x0000_t202" style="position:absolute;left:17918;top:17918;height:173990;width:990600;" filled="f" stroked="f" coordsize="21600,21600" o:gfxdata="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9Hz9vr4A&#10;AADb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575A9433">
                        <w:pPr>
                          <w:spacing w:before="27"/>
                          <w:ind w:left="46" w:right="0" w:firstLine="0"/>
                          <w:jc w:val="left"/>
                          <w:rPr>
                            <w:rFonts w:ascii="Roboto Bk"/>
                            <w:b/>
                            <w:sz w:val="18"/>
                          </w:rPr>
                        </w:pPr>
                        <w:r>
                          <w:rPr>
                            <w:rFonts w:ascii="Roboto Bk"/>
                            <w:b/>
                            <w:spacing w:val="-2"/>
                            <w:w w:val="125"/>
                            <w:sz w:val="18"/>
                          </w:rPr>
                          <w:t>Order(UserID,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rFonts w:hint="default" w:ascii="Times New Roman" w:hAnsi="Times New Roman" w:cs="Times New Roman"/>
          <w:spacing w:val="-10"/>
          <w:w w:val="80"/>
          <w:sz w:val="22"/>
          <w:szCs w:val="22"/>
        </w:rPr>
        <w:t>•</w:t>
      </w:r>
      <w:r>
        <w:rPr>
          <w:rFonts w:hint="default" w:ascii="Times New Roman" w:hAnsi="Times New Roman" w:cs="Times New Roman"/>
          <w:sz w:val="22"/>
          <w:szCs w:val="22"/>
        </w:rPr>
        <w:tab/>
      </w:r>
      <w:r>
        <w:rPr>
          <w:rFonts w:hint="default" w:ascii="Times New Roman" w:hAnsi="Times New Roman" w:cs="Times New Roman"/>
          <w:spacing w:val="-10"/>
          <w:w w:val="80"/>
          <w:sz w:val="22"/>
          <w:szCs w:val="22"/>
        </w:rPr>
        <w:t>,</w:t>
      </w:r>
    </w:p>
    <w:p w14:paraId="246D408E">
      <w:pPr>
        <w:pStyle w:val="6"/>
        <w:spacing w:before="3"/>
        <w:rPr>
          <w:rFonts w:hint="default" w:ascii="Times New Roman" w:hAnsi="Times New Roman" w:cs="Times New Roman"/>
          <w:sz w:val="22"/>
          <w:szCs w:val="22"/>
        </w:rPr>
      </w:pPr>
    </w:p>
    <w:p w14:paraId="56E5C916">
      <w:pPr>
        <w:spacing w:before="0"/>
        <w:ind w:left="486" w:right="0" w:firstLine="0"/>
        <w:jc w:val="left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pacing w:val="-10"/>
          <w:w w:val="70"/>
          <w:sz w:val="22"/>
          <w:szCs w:val="22"/>
        </w:rPr>
        <w:t>•</w:t>
      </w:r>
    </w:p>
    <w:p w14:paraId="1F2E3E95">
      <w:pPr>
        <w:pStyle w:val="3"/>
        <w:numPr>
          <w:ilvl w:val="1"/>
          <w:numId w:val="1"/>
        </w:numPr>
        <w:tabs>
          <w:tab w:val="left" w:pos="415"/>
        </w:tabs>
        <w:spacing w:before="235" w:after="0" w:line="240" w:lineRule="auto"/>
        <w:ind w:left="415" w:right="0" w:hanging="415"/>
        <w:jc w:val="left"/>
        <w:rPr>
          <w:rFonts w:hint="default" w:ascii="Times New Roman" w:hAnsi="Times New Roman" w:cs="Times New Roman"/>
          <w:sz w:val="22"/>
          <w:szCs w:val="22"/>
        </w:rPr>
      </w:pPr>
      <w:bookmarkStart w:id="12" w:name="2.5. CRUD‑матрица"/>
      <w:bookmarkEnd w:id="12"/>
      <w:r>
        <w:rPr>
          <w:rFonts w:hint="default" w:ascii="Times New Roman" w:hAnsi="Times New Roman" w:cs="Times New Roman"/>
          <w:spacing w:val="-2"/>
          <w:sz w:val="22"/>
          <w:szCs w:val="22"/>
        </w:rPr>
        <w:t>CRUD‑матрица</w:t>
      </w:r>
    </w:p>
    <w:p w14:paraId="6849151C">
      <w:pPr>
        <w:pStyle w:val="6"/>
        <w:spacing w:before="123"/>
        <w:rPr>
          <w:rFonts w:hint="default" w:ascii="Times New Roman" w:hAnsi="Times New Roman" w:cs="Times New Roman"/>
          <w:b/>
          <w:sz w:val="22"/>
          <w:szCs w:val="22"/>
        </w:rPr>
      </w:pPr>
    </w:p>
    <w:p w14:paraId="18A81BE6">
      <w:pPr>
        <w:pStyle w:val="6"/>
        <w:tabs>
          <w:tab w:val="left" w:pos="1359"/>
          <w:tab w:val="left" w:pos="3148"/>
          <w:tab w:val="left" w:pos="5115"/>
          <w:tab w:val="left" w:pos="6961"/>
        </w:tabs>
        <w:ind w:left="165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pacing w:val="-2"/>
          <w:sz w:val="22"/>
          <w:szCs w:val="22"/>
        </w:rPr>
        <w:t>Сущность</w:t>
      </w:r>
      <w:r>
        <w:rPr>
          <w:rFonts w:hint="default" w:ascii="Times New Roman" w:hAnsi="Times New Roman" w:cs="Times New Roman"/>
          <w:sz w:val="22"/>
          <w:szCs w:val="22"/>
        </w:rPr>
        <w:tab/>
      </w:r>
      <w:r>
        <w:rPr>
          <w:rFonts w:hint="default" w:ascii="Times New Roman" w:hAnsi="Times New Roman" w:cs="Times New Roman"/>
          <w:spacing w:val="-2"/>
          <w:sz w:val="22"/>
          <w:szCs w:val="22"/>
        </w:rPr>
        <w:t>Create</w:t>
      </w:r>
      <w:r>
        <w:rPr>
          <w:rFonts w:hint="default" w:ascii="Times New Roman" w:hAnsi="Times New Roman" w:cs="Times New Roman"/>
          <w:sz w:val="22"/>
          <w:szCs w:val="22"/>
        </w:rPr>
        <w:tab/>
      </w:r>
      <w:r>
        <w:rPr>
          <w:rFonts w:hint="default" w:ascii="Times New Roman" w:hAnsi="Times New Roman" w:cs="Times New Roman"/>
          <w:spacing w:val="-4"/>
          <w:sz w:val="22"/>
          <w:szCs w:val="22"/>
        </w:rPr>
        <w:t>Read</w:t>
      </w:r>
      <w:r>
        <w:rPr>
          <w:rFonts w:hint="default" w:ascii="Times New Roman" w:hAnsi="Times New Roman" w:cs="Times New Roman"/>
          <w:sz w:val="22"/>
          <w:szCs w:val="22"/>
        </w:rPr>
        <w:tab/>
      </w:r>
      <w:r>
        <w:rPr>
          <w:rFonts w:hint="default" w:ascii="Times New Roman" w:hAnsi="Times New Roman" w:cs="Times New Roman"/>
          <w:spacing w:val="-2"/>
          <w:sz w:val="22"/>
          <w:szCs w:val="22"/>
        </w:rPr>
        <w:t>Update</w:t>
      </w:r>
      <w:r>
        <w:rPr>
          <w:rFonts w:hint="default" w:ascii="Times New Roman" w:hAnsi="Times New Roman" w:cs="Times New Roman"/>
          <w:sz w:val="22"/>
          <w:szCs w:val="22"/>
        </w:rPr>
        <w:tab/>
      </w:r>
      <w:r>
        <w:rPr>
          <w:rFonts w:hint="default" w:ascii="Times New Roman" w:hAnsi="Times New Roman" w:cs="Times New Roman"/>
          <w:spacing w:val="-2"/>
          <w:sz w:val="22"/>
          <w:szCs w:val="22"/>
        </w:rPr>
        <w:t>Delete</w:t>
      </w:r>
    </w:p>
    <w:tbl>
      <w:tblPr>
        <w:tblStyle w:val="5"/>
        <w:tblW w:w="0" w:type="auto"/>
        <w:tblInd w:w="16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201"/>
        <w:gridCol w:w="1770"/>
        <w:gridCol w:w="1931"/>
        <w:gridCol w:w="1797"/>
        <w:gridCol w:w="2069"/>
      </w:tblGrid>
      <w:tr w14:paraId="345483E9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9" w:hRule="atLeast"/>
        </w:trPr>
        <w:tc>
          <w:tcPr>
            <w:tcW w:w="1201" w:type="dxa"/>
            <w:tcBorders>
              <w:left w:val="single" w:color="FFFFFF" w:sz="6" w:space="0"/>
              <w:bottom w:val="single" w:color="BABABA" w:sz="6" w:space="0"/>
              <w:right w:val="nil"/>
            </w:tcBorders>
          </w:tcPr>
          <w:p w14:paraId="39A557E0">
            <w:pPr>
              <w:pStyle w:val="10"/>
              <w:spacing w:before="217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pacing w:val="-4"/>
                <w:sz w:val="22"/>
                <w:szCs w:val="22"/>
              </w:rPr>
              <w:t>User</w:t>
            </w:r>
          </w:p>
        </w:tc>
        <w:tc>
          <w:tcPr>
            <w:tcW w:w="1770" w:type="dxa"/>
            <w:tcBorders>
              <w:left w:val="nil"/>
              <w:bottom w:val="single" w:color="BABABA" w:sz="6" w:space="0"/>
              <w:right w:val="nil"/>
            </w:tcBorders>
          </w:tcPr>
          <w:p w14:paraId="2AFCBB89">
            <w:pPr>
              <w:pStyle w:val="10"/>
              <w:spacing w:before="86" w:line="235" w:lineRule="auto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pacing w:val="-4"/>
                <w:sz w:val="22"/>
                <w:szCs w:val="22"/>
              </w:rPr>
              <w:t xml:space="preserve">Регистрация/ </w:t>
            </w:r>
            <w:r>
              <w:rPr>
                <w:rFonts w:hint="default" w:ascii="Times New Roman" w:hAnsi="Times New Roman" w:cs="Times New Roman"/>
                <w:spacing w:val="-2"/>
                <w:sz w:val="22"/>
                <w:szCs w:val="22"/>
              </w:rPr>
              <w:t>админ</w:t>
            </w:r>
          </w:p>
        </w:tc>
        <w:tc>
          <w:tcPr>
            <w:tcW w:w="1931" w:type="dxa"/>
            <w:tcBorders>
              <w:left w:val="nil"/>
              <w:bottom w:val="single" w:color="BABABA" w:sz="6" w:space="0"/>
              <w:right w:val="nil"/>
            </w:tcBorders>
          </w:tcPr>
          <w:p w14:paraId="4BC25BF2">
            <w:pPr>
              <w:pStyle w:val="10"/>
              <w:spacing w:before="86" w:line="235" w:lineRule="auto"/>
              <w:ind w:left="176" w:right="191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</w:rPr>
              <w:t>Личный</w:t>
            </w:r>
            <w:r>
              <w:rPr>
                <w:rFonts w:hint="default" w:ascii="Times New Roman" w:hAnsi="Times New Roman" w:cs="Times New Roman"/>
                <w:spacing w:val="-15"/>
                <w:sz w:val="22"/>
                <w:szCs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2"/>
                <w:szCs w:val="22"/>
              </w:rPr>
              <w:t xml:space="preserve">кабинет/ </w:t>
            </w:r>
            <w:r>
              <w:rPr>
                <w:rFonts w:hint="default" w:ascii="Times New Roman" w:hAnsi="Times New Roman" w:cs="Times New Roman"/>
                <w:spacing w:val="-2"/>
                <w:sz w:val="22"/>
                <w:szCs w:val="22"/>
              </w:rPr>
              <w:t>админ</w:t>
            </w:r>
          </w:p>
        </w:tc>
        <w:tc>
          <w:tcPr>
            <w:tcW w:w="1797" w:type="dxa"/>
            <w:tcBorders>
              <w:left w:val="nil"/>
              <w:bottom w:val="single" w:color="BABABA" w:sz="6" w:space="0"/>
              <w:right w:val="nil"/>
            </w:tcBorders>
          </w:tcPr>
          <w:p w14:paraId="30A4745F">
            <w:pPr>
              <w:pStyle w:val="10"/>
              <w:spacing w:before="86" w:line="235" w:lineRule="auto"/>
              <w:ind w:left="212" w:right="272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pacing w:val="-4"/>
                <w:sz w:val="22"/>
                <w:szCs w:val="22"/>
              </w:rPr>
              <w:t>Изм.</w:t>
            </w:r>
            <w:r>
              <w:rPr>
                <w:rFonts w:hint="default" w:ascii="Times New Roman" w:hAnsi="Times New Roman" w:cs="Times New Roman"/>
                <w:spacing w:val="-11"/>
                <w:sz w:val="22"/>
                <w:szCs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spacing w:val="-4"/>
                <w:sz w:val="22"/>
                <w:szCs w:val="22"/>
              </w:rPr>
              <w:t xml:space="preserve">профиля/ </w:t>
            </w:r>
            <w:r>
              <w:rPr>
                <w:rFonts w:hint="default" w:ascii="Times New Roman" w:hAnsi="Times New Roman" w:cs="Times New Roman"/>
                <w:spacing w:val="-2"/>
                <w:sz w:val="22"/>
                <w:szCs w:val="22"/>
              </w:rPr>
              <w:t>админ</w:t>
            </w:r>
          </w:p>
        </w:tc>
        <w:tc>
          <w:tcPr>
            <w:tcW w:w="2069" w:type="dxa"/>
            <w:tcBorders>
              <w:left w:val="nil"/>
              <w:bottom w:val="single" w:color="BABABA" w:sz="6" w:space="0"/>
              <w:right w:val="single" w:color="FFFFFF" w:sz="6" w:space="0"/>
            </w:tcBorders>
          </w:tcPr>
          <w:p w14:paraId="34156BCC">
            <w:pPr>
              <w:pStyle w:val="10"/>
              <w:spacing w:before="86" w:line="235" w:lineRule="auto"/>
              <w:ind w:left="261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pacing w:val="-2"/>
                <w:sz w:val="22"/>
                <w:szCs w:val="22"/>
              </w:rPr>
              <w:t>Блокировка (soft‑delete)</w:t>
            </w:r>
          </w:p>
        </w:tc>
      </w:tr>
      <w:tr w14:paraId="773074CF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0" w:hRule="atLeast"/>
        </w:trPr>
        <w:tc>
          <w:tcPr>
            <w:tcW w:w="1201" w:type="dxa"/>
            <w:tcBorders>
              <w:top w:val="single" w:color="BABABA" w:sz="6" w:space="0"/>
              <w:left w:val="single" w:color="FFFFFF" w:sz="6" w:space="0"/>
              <w:bottom w:val="single" w:color="BABABA" w:sz="6" w:space="0"/>
              <w:right w:val="nil"/>
            </w:tcBorders>
          </w:tcPr>
          <w:p w14:paraId="13C3A942">
            <w:pPr>
              <w:pStyle w:val="10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pacing w:val="-2"/>
                <w:sz w:val="22"/>
                <w:szCs w:val="22"/>
              </w:rPr>
              <w:t>Product</w:t>
            </w:r>
          </w:p>
        </w:tc>
        <w:tc>
          <w:tcPr>
            <w:tcW w:w="1770" w:type="dxa"/>
            <w:tcBorders>
              <w:top w:val="single" w:color="BABABA" w:sz="6" w:space="0"/>
              <w:left w:val="nil"/>
              <w:bottom w:val="single" w:color="BABABA" w:sz="6" w:space="0"/>
              <w:right w:val="nil"/>
            </w:tcBorders>
          </w:tcPr>
          <w:p w14:paraId="6A7961FA">
            <w:pPr>
              <w:pStyle w:val="10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pacing w:val="-2"/>
                <w:sz w:val="22"/>
                <w:szCs w:val="22"/>
              </w:rPr>
              <w:t>Админ</w:t>
            </w:r>
          </w:p>
        </w:tc>
        <w:tc>
          <w:tcPr>
            <w:tcW w:w="1931" w:type="dxa"/>
            <w:tcBorders>
              <w:top w:val="single" w:color="BABABA" w:sz="6" w:space="0"/>
              <w:left w:val="nil"/>
              <w:bottom w:val="single" w:color="BABABA" w:sz="6" w:space="0"/>
              <w:right w:val="nil"/>
            </w:tcBorders>
          </w:tcPr>
          <w:p w14:paraId="2886DF59">
            <w:pPr>
              <w:pStyle w:val="10"/>
              <w:ind w:left="176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pacing w:val="-5"/>
                <w:w w:val="105"/>
                <w:sz w:val="22"/>
                <w:szCs w:val="22"/>
              </w:rPr>
              <w:t>Все</w:t>
            </w:r>
          </w:p>
        </w:tc>
        <w:tc>
          <w:tcPr>
            <w:tcW w:w="1797" w:type="dxa"/>
            <w:tcBorders>
              <w:top w:val="single" w:color="BABABA" w:sz="6" w:space="0"/>
              <w:left w:val="nil"/>
              <w:bottom w:val="single" w:color="BABABA" w:sz="6" w:space="0"/>
              <w:right w:val="nil"/>
            </w:tcBorders>
          </w:tcPr>
          <w:p w14:paraId="0847EC95">
            <w:pPr>
              <w:pStyle w:val="10"/>
              <w:ind w:left="212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pacing w:val="-2"/>
                <w:sz w:val="22"/>
                <w:szCs w:val="22"/>
              </w:rPr>
              <w:t>Админ</w:t>
            </w:r>
          </w:p>
        </w:tc>
        <w:tc>
          <w:tcPr>
            <w:tcW w:w="2069" w:type="dxa"/>
            <w:tcBorders>
              <w:top w:val="single" w:color="BABABA" w:sz="6" w:space="0"/>
              <w:left w:val="nil"/>
              <w:bottom w:val="single" w:color="BABABA" w:sz="6" w:space="0"/>
              <w:right w:val="single" w:color="FFFFFF" w:sz="6" w:space="0"/>
            </w:tcBorders>
          </w:tcPr>
          <w:p w14:paraId="12A7D60F">
            <w:pPr>
              <w:pStyle w:val="10"/>
              <w:ind w:left="261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pacing w:val="-2"/>
                <w:sz w:val="22"/>
                <w:szCs w:val="22"/>
              </w:rPr>
              <w:t>Админ</w:t>
            </w:r>
          </w:p>
        </w:tc>
      </w:tr>
      <w:tr w14:paraId="01B3EA04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9" w:hRule="atLeast"/>
        </w:trPr>
        <w:tc>
          <w:tcPr>
            <w:tcW w:w="1201" w:type="dxa"/>
            <w:tcBorders>
              <w:top w:val="single" w:color="BABABA" w:sz="6" w:space="0"/>
              <w:left w:val="single" w:color="FFFFFF" w:sz="6" w:space="0"/>
              <w:bottom w:val="single" w:color="BABABA" w:sz="6" w:space="0"/>
              <w:right w:val="nil"/>
            </w:tcBorders>
          </w:tcPr>
          <w:p w14:paraId="1F153BC6">
            <w:pPr>
              <w:pStyle w:val="10"/>
              <w:spacing w:before="217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pacing w:val="-2"/>
                <w:sz w:val="22"/>
                <w:szCs w:val="22"/>
              </w:rPr>
              <w:t>Order</w:t>
            </w:r>
          </w:p>
        </w:tc>
        <w:tc>
          <w:tcPr>
            <w:tcW w:w="1770" w:type="dxa"/>
            <w:tcBorders>
              <w:top w:val="single" w:color="BABABA" w:sz="6" w:space="0"/>
              <w:left w:val="nil"/>
              <w:bottom w:val="single" w:color="BABABA" w:sz="6" w:space="0"/>
              <w:right w:val="nil"/>
            </w:tcBorders>
          </w:tcPr>
          <w:p w14:paraId="013E832E">
            <w:pPr>
              <w:pStyle w:val="10"/>
              <w:spacing w:before="86" w:line="235" w:lineRule="auto"/>
              <w:ind w:right="172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pacing w:val="-4"/>
                <w:sz w:val="22"/>
                <w:szCs w:val="22"/>
              </w:rPr>
              <w:t>Покупатель/ сайт</w:t>
            </w:r>
          </w:p>
        </w:tc>
        <w:tc>
          <w:tcPr>
            <w:tcW w:w="1931" w:type="dxa"/>
            <w:tcBorders>
              <w:top w:val="single" w:color="BABABA" w:sz="6" w:space="0"/>
              <w:left w:val="nil"/>
              <w:bottom w:val="single" w:color="BABABA" w:sz="6" w:space="0"/>
              <w:right w:val="nil"/>
            </w:tcBorders>
          </w:tcPr>
          <w:p w14:paraId="44838045">
            <w:pPr>
              <w:pStyle w:val="10"/>
              <w:spacing w:before="86" w:line="235" w:lineRule="auto"/>
              <w:ind w:left="176" w:right="191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pacing w:val="-4"/>
                <w:sz w:val="22"/>
                <w:szCs w:val="22"/>
              </w:rPr>
              <w:t xml:space="preserve">Покупатель/ </w:t>
            </w:r>
            <w:r>
              <w:rPr>
                <w:rFonts w:hint="default" w:ascii="Times New Roman" w:hAnsi="Times New Roman" w:cs="Times New Roman"/>
                <w:spacing w:val="-2"/>
                <w:sz w:val="22"/>
                <w:szCs w:val="22"/>
              </w:rPr>
              <w:t>админ</w:t>
            </w:r>
          </w:p>
        </w:tc>
        <w:tc>
          <w:tcPr>
            <w:tcW w:w="1797" w:type="dxa"/>
            <w:tcBorders>
              <w:top w:val="single" w:color="BABABA" w:sz="6" w:space="0"/>
              <w:left w:val="nil"/>
              <w:bottom w:val="single" w:color="BABABA" w:sz="6" w:space="0"/>
              <w:right w:val="nil"/>
            </w:tcBorders>
          </w:tcPr>
          <w:p w14:paraId="4D261242">
            <w:pPr>
              <w:pStyle w:val="10"/>
              <w:spacing w:before="217"/>
              <w:ind w:left="212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pacing w:val="-2"/>
                <w:sz w:val="22"/>
                <w:szCs w:val="22"/>
              </w:rPr>
              <w:t>Статусы/админ</w:t>
            </w:r>
          </w:p>
        </w:tc>
        <w:tc>
          <w:tcPr>
            <w:tcW w:w="2069" w:type="dxa"/>
            <w:tcBorders>
              <w:top w:val="single" w:color="BABABA" w:sz="6" w:space="0"/>
              <w:left w:val="nil"/>
              <w:bottom w:val="single" w:color="BABABA" w:sz="6" w:space="0"/>
              <w:right w:val="single" w:color="FFFFFF" w:sz="6" w:space="0"/>
            </w:tcBorders>
          </w:tcPr>
          <w:p w14:paraId="414BC59E">
            <w:pPr>
              <w:pStyle w:val="10"/>
              <w:spacing w:before="217"/>
              <w:ind w:left="261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</w:rPr>
              <w:t>Отмена</w:t>
            </w:r>
            <w:r>
              <w:rPr>
                <w:rFonts w:hint="default" w:ascii="Times New Roman" w:hAnsi="Times New Roman" w:cs="Times New Roman"/>
                <w:spacing w:val="-11"/>
                <w:sz w:val="22"/>
                <w:szCs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spacing w:val="-2"/>
                <w:sz w:val="22"/>
                <w:szCs w:val="22"/>
              </w:rPr>
              <w:t>(soft)</w:t>
            </w:r>
          </w:p>
        </w:tc>
      </w:tr>
      <w:tr w14:paraId="5B607097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0" w:hRule="atLeast"/>
        </w:trPr>
        <w:tc>
          <w:tcPr>
            <w:tcW w:w="1201" w:type="dxa"/>
            <w:tcBorders>
              <w:top w:val="single" w:color="BABABA" w:sz="6" w:space="0"/>
              <w:left w:val="single" w:color="FFFFFF" w:sz="6" w:space="0"/>
              <w:bottom w:val="single" w:color="BABABA" w:sz="6" w:space="0"/>
              <w:right w:val="nil"/>
            </w:tcBorders>
          </w:tcPr>
          <w:p w14:paraId="6674B2CB">
            <w:pPr>
              <w:pStyle w:val="10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pacing w:val="-2"/>
                <w:sz w:val="22"/>
                <w:szCs w:val="22"/>
              </w:rPr>
              <w:t>OrderItem</w:t>
            </w:r>
          </w:p>
        </w:tc>
        <w:tc>
          <w:tcPr>
            <w:tcW w:w="1770" w:type="dxa"/>
            <w:tcBorders>
              <w:top w:val="single" w:color="BABABA" w:sz="6" w:space="0"/>
              <w:left w:val="nil"/>
              <w:bottom w:val="single" w:color="BABABA" w:sz="6" w:space="0"/>
              <w:right w:val="nil"/>
            </w:tcBorders>
          </w:tcPr>
          <w:p w14:paraId="7F451E05">
            <w:pPr>
              <w:pStyle w:val="10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pacing w:val="-4"/>
                <w:sz w:val="22"/>
                <w:szCs w:val="22"/>
              </w:rPr>
              <w:t>Сайт</w:t>
            </w:r>
          </w:p>
        </w:tc>
        <w:tc>
          <w:tcPr>
            <w:tcW w:w="1931" w:type="dxa"/>
            <w:tcBorders>
              <w:top w:val="single" w:color="BABABA" w:sz="6" w:space="0"/>
              <w:left w:val="nil"/>
              <w:bottom w:val="single" w:color="BABABA" w:sz="6" w:space="0"/>
              <w:right w:val="nil"/>
            </w:tcBorders>
          </w:tcPr>
          <w:p w14:paraId="03DD3244">
            <w:pPr>
              <w:pStyle w:val="10"/>
              <w:ind w:left="176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pacing w:val="-4"/>
                <w:sz w:val="22"/>
                <w:szCs w:val="22"/>
              </w:rPr>
              <w:t>Сайт</w:t>
            </w:r>
          </w:p>
        </w:tc>
        <w:tc>
          <w:tcPr>
            <w:tcW w:w="1797" w:type="dxa"/>
            <w:tcBorders>
              <w:top w:val="single" w:color="BABABA" w:sz="6" w:space="0"/>
              <w:left w:val="nil"/>
              <w:bottom w:val="single" w:color="BABABA" w:sz="6" w:space="0"/>
              <w:right w:val="nil"/>
            </w:tcBorders>
          </w:tcPr>
          <w:p w14:paraId="01BAB83E">
            <w:pPr>
              <w:pStyle w:val="10"/>
              <w:ind w:left="212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pacing w:val="-4"/>
                <w:sz w:val="22"/>
                <w:szCs w:val="22"/>
              </w:rPr>
              <w:t>Сайт</w:t>
            </w:r>
          </w:p>
        </w:tc>
        <w:tc>
          <w:tcPr>
            <w:tcW w:w="2069" w:type="dxa"/>
            <w:tcBorders>
              <w:top w:val="single" w:color="BABABA" w:sz="6" w:space="0"/>
              <w:left w:val="nil"/>
              <w:bottom w:val="single" w:color="BABABA" w:sz="6" w:space="0"/>
              <w:right w:val="single" w:color="FFFFFF" w:sz="6" w:space="0"/>
            </w:tcBorders>
          </w:tcPr>
          <w:p w14:paraId="228011E3">
            <w:pPr>
              <w:pStyle w:val="10"/>
              <w:ind w:left="261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pacing w:val="-4"/>
                <w:sz w:val="22"/>
                <w:szCs w:val="22"/>
              </w:rPr>
              <w:t>Сайт</w:t>
            </w:r>
          </w:p>
        </w:tc>
      </w:tr>
      <w:tr w14:paraId="035BFB2F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0" w:hRule="atLeast"/>
        </w:trPr>
        <w:tc>
          <w:tcPr>
            <w:tcW w:w="1201" w:type="dxa"/>
            <w:tcBorders>
              <w:top w:val="single" w:color="BABABA" w:sz="6" w:space="0"/>
              <w:left w:val="single" w:color="FFFFFF" w:sz="6" w:space="0"/>
              <w:bottom w:val="single" w:color="BABABA" w:sz="6" w:space="0"/>
              <w:right w:val="nil"/>
            </w:tcBorders>
          </w:tcPr>
          <w:p w14:paraId="5EF44223">
            <w:pPr>
              <w:pStyle w:val="10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pacing w:val="-2"/>
                <w:sz w:val="22"/>
                <w:szCs w:val="22"/>
              </w:rPr>
              <w:t>Payment</w:t>
            </w:r>
          </w:p>
        </w:tc>
        <w:tc>
          <w:tcPr>
            <w:tcW w:w="1770" w:type="dxa"/>
            <w:tcBorders>
              <w:top w:val="single" w:color="BABABA" w:sz="6" w:space="0"/>
              <w:left w:val="nil"/>
              <w:bottom w:val="single" w:color="BABABA" w:sz="6" w:space="0"/>
              <w:right w:val="nil"/>
            </w:tcBorders>
          </w:tcPr>
          <w:p w14:paraId="2A452840">
            <w:pPr>
              <w:pStyle w:val="10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pacing w:val="-2"/>
                <w:sz w:val="22"/>
                <w:szCs w:val="22"/>
              </w:rPr>
              <w:t>Сайт/провайдер</w:t>
            </w:r>
          </w:p>
        </w:tc>
        <w:tc>
          <w:tcPr>
            <w:tcW w:w="1931" w:type="dxa"/>
            <w:tcBorders>
              <w:top w:val="single" w:color="BABABA" w:sz="6" w:space="0"/>
              <w:left w:val="nil"/>
              <w:bottom w:val="single" w:color="BABABA" w:sz="6" w:space="0"/>
              <w:right w:val="nil"/>
            </w:tcBorders>
          </w:tcPr>
          <w:p w14:paraId="1C916A70">
            <w:pPr>
              <w:pStyle w:val="10"/>
              <w:ind w:left="176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pacing w:val="-2"/>
                <w:sz w:val="22"/>
                <w:szCs w:val="22"/>
              </w:rPr>
              <w:t>Админ</w:t>
            </w:r>
          </w:p>
        </w:tc>
        <w:tc>
          <w:tcPr>
            <w:tcW w:w="1797" w:type="dxa"/>
            <w:tcBorders>
              <w:top w:val="single" w:color="BABABA" w:sz="6" w:space="0"/>
              <w:left w:val="nil"/>
              <w:bottom w:val="single" w:color="BABABA" w:sz="6" w:space="0"/>
              <w:right w:val="nil"/>
            </w:tcBorders>
          </w:tcPr>
          <w:p w14:paraId="075C514A">
            <w:pPr>
              <w:pStyle w:val="10"/>
              <w:ind w:left="212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pacing w:val="-2"/>
                <w:sz w:val="22"/>
                <w:szCs w:val="22"/>
              </w:rPr>
              <w:t>Провайдер</w:t>
            </w:r>
          </w:p>
        </w:tc>
        <w:tc>
          <w:tcPr>
            <w:tcW w:w="2069" w:type="dxa"/>
            <w:tcBorders>
              <w:top w:val="single" w:color="BABABA" w:sz="6" w:space="0"/>
              <w:left w:val="nil"/>
              <w:bottom w:val="single" w:color="BABABA" w:sz="6" w:space="0"/>
              <w:right w:val="single" w:color="FFFFFF" w:sz="6" w:space="0"/>
            </w:tcBorders>
          </w:tcPr>
          <w:p w14:paraId="17D356AC">
            <w:pPr>
              <w:pStyle w:val="10"/>
              <w:ind w:left="261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pacing w:val="-4"/>
                <w:sz w:val="22"/>
                <w:szCs w:val="22"/>
              </w:rPr>
              <w:t>Редко</w:t>
            </w:r>
            <w:r>
              <w:rPr>
                <w:rFonts w:hint="default" w:ascii="Times New Roman" w:hAnsi="Times New Roman" w:cs="Times New Roman"/>
                <w:spacing w:val="-6"/>
                <w:sz w:val="22"/>
                <w:szCs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spacing w:val="-2"/>
                <w:sz w:val="22"/>
                <w:szCs w:val="22"/>
              </w:rPr>
              <w:t>(историч.)</w:t>
            </w:r>
          </w:p>
        </w:tc>
      </w:tr>
      <w:tr w14:paraId="46743A9E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0" w:hRule="atLeast"/>
        </w:trPr>
        <w:tc>
          <w:tcPr>
            <w:tcW w:w="1201" w:type="dxa"/>
            <w:tcBorders>
              <w:top w:val="single" w:color="BABABA" w:sz="6" w:space="0"/>
              <w:left w:val="single" w:color="FFFFFF" w:sz="6" w:space="0"/>
              <w:bottom w:val="single" w:color="BABABA" w:sz="6" w:space="0"/>
              <w:right w:val="nil"/>
            </w:tcBorders>
          </w:tcPr>
          <w:p w14:paraId="6C60C427">
            <w:pPr>
              <w:pStyle w:val="10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pacing w:val="-2"/>
                <w:sz w:val="22"/>
                <w:szCs w:val="22"/>
              </w:rPr>
              <w:t>Address</w:t>
            </w:r>
          </w:p>
        </w:tc>
        <w:tc>
          <w:tcPr>
            <w:tcW w:w="1770" w:type="dxa"/>
            <w:tcBorders>
              <w:top w:val="single" w:color="BABABA" w:sz="6" w:space="0"/>
              <w:left w:val="nil"/>
              <w:bottom w:val="single" w:color="BABABA" w:sz="6" w:space="0"/>
              <w:right w:val="nil"/>
            </w:tcBorders>
          </w:tcPr>
          <w:p w14:paraId="61C6A9B6">
            <w:pPr>
              <w:pStyle w:val="10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pacing w:val="-2"/>
                <w:w w:val="105"/>
                <w:sz w:val="22"/>
                <w:szCs w:val="22"/>
              </w:rPr>
              <w:t>Пользователь</w:t>
            </w:r>
          </w:p>
        </w:tc>
        <w:tc>
          <w:tcPr>
            <w:tcW w:w="1931" w:type="dxa"/>
            <w:tcBorders>
              <w:top w:val="single" w:color="BABABA" w:sz="6" w:space="0"/>
              <w:left w:val="nil"/>
              <w:bottom w:val="single" w:color="BABABA" w:sz="6" w:space="0"/>
              <w:right w:val="nil"/>
            </w:tcBorders>
          </w:tcPr>
          <w:p w14:paraId="2D0006CB">
            <w:pPr>
              <w:pStyle w:val="10"/>
              <w:ind w:left="176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pacing w:val="-2"/>
                <w:w w:val="105"/>
                <w:sz w:val="22"/>
                <w:szCs w:val="22"/>
              </w:rPr>
              <w:t>Пользователь</w:t>
            </w:r>
          </w:p>
        </w:tc>
        <w:tc>
          <w:tcPr>
            <w:tcW w:w="1797" w:type="dxa"/>
            <w:tcBorders>
              <w:top w:val="single" w:color="BABABA" w:sz="6" w:space="0"/>
              <w:left w:val="nil"/>
              <w:bottom w:val="single" w:color="BABABA" w:sz="6" w:space="0"/>
              <w:right w:val="nil"/>
            </w:tcBorders>
          </w:tcPr>
          <w:p w14:paraId="1EF633F2">
            <w:pPr>
              <w:pStyle w:val="10"/>
              <w:ind w:left="212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pacing w:val="-2"/>
                <w:w w:val="105"/>
                <w:sz w:val="22"/>
                <w:szCs w:val="22"/>
              </w:rPr>
              <w:t>Пользователь</w:t>
            </w:r>
          </w:p>
        </w:tc>
        <w:tc>
          <w:tcPr>
            <w:tcW w:w="2069" w:type="dxa"/>
            <w:tcBorders>
              <w:top w:val="single" w:color="BABABA" w:sz="6" w:space="0"/>
              <w:left w:val="nil"/>
              <w:bottom w:val="single" w:color="BABABA" w:sz="6" w:space="0"/>
              <w:right w:val="single" w:color="FFFFFF" w:sz="6" w:space="0"/>
            </w:tcBorders>
          </w:tcPr>
          <w:p w14:paraId="4D25C995">
            <w:pPr>
              <w:pStyle w:val="10"/>
              <w:ind w:left="261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pacing w:val="-2"/>
                <w:w w:val="105"/>
                <w:sz w:val="22"/>
                <w:szCs w:val="22"/>
              </w:rPr>
              <w:t>Пользователь</w:t>
            </w:r>
          </w:p>
        </w:tc>
      </w:tr>
      <w:tr w14:paraId="75DB637D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0" w:hRule="atLeast"/>
        </w:trPr>
        <w:tc>
          <w:tcPr>
            <w:tcW w:w="1201" w:type="dxa"/>
            <w:tcBorders>
              <w:top w:val="single" w:color="BABABA" w:sz="6" w:space="0"/>
              <w:left w:val="single" w:color="FFFFFF" w:sz="6" w:space="0"/>
              <w:bottom w:val="single" w:color="BABABA" w:sz="6" w:space="0"/>
              <w:right w:val="nil"/>
            </w:tcBorders>
          </w:tcPr>
          <w:p w14:paraId="4FBA2A6F">
            <w:pPr>
              <w:pStyle w:val="10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pacing w:val="-2"/>
                <w:sz w:val="22"/>
                <w:szCs w:val="22"/>
              </w:rPr>
              <w:t>Review</w:t>
            </w:r>
          </w:p>
        </w:tc>
        <w:tc>
          <w:tcPr>
            <w:tcW w:w="1770" w:type="dxa"/>
            <w:tcBorders>
              <w:top w:val="single" w:color="BABABA" w:sz="6" w:space="0"/>
              <w:left w:val="nil"/>
              <w:bottom w:val="single" w:color="BABABA" w:sz="6" w:space="0"/>
              <w:right w:val="nil"/>
            </w:tcBorders>
          </w:tcPr>
          <w:p w14:paraId="70363521">
            <w:pPr>
              <w:pStyle w:val="10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pacing w:val="-2"/>
                <w:w w:val="105"/>
                <w:sz w:val="22"/>
                <w:szCs w:val="22"/>
              </w:rPr>
              <w:t>Пользователь</w:t>
            </w:r>
          </w:p>
        </w:tc>
        <w:tc>
          <w:tcPr>
            <w:tcW w:w="1931" w:type="dxa"/>
            <w:tcBorders>
              <w:top w:val="single" w:color="BABABA" w:sz="6" w:space="0"/>
              <w:left w:val="nil"/>
              <w:bottom w:val="single" w:color="BABABA" w:sz="6" w:space="0"/>
              <w:right w:val="nil"/>
            </w:tcBorders>
          </w:tcPr>
          <w:p w14:paraId="7A7B9426">
            <w:pPr>
              <w:pStyle w:val="10"/>
              <w:ind w:left="176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pacing w:val="-5"/>
                <w:w w:val="105"/>
                <w:sz w:val="22"/>
                <w:szCs w:val="22"/>
              </w:rPr>
              <w:t>Все</w:t>
            </w:r>
          </w:p>
        </w:tc>
        <w:tc>
          <w:tcPr>
            <w:tcW w:w="1797" w:type="dxa"/>
            <w:tcBorders>
              <w:top w:val="single" w:color="BABABA" w:sz="6" w:space="0"/>
              <w:left w:val="nil"/>
              <w:bottom w:val="single" w:color="BABABA" w:sz="6" w:space="0"/>
              <w:right w:val="nil"/>
            </w:tcBorders>
          </w:tcPr>
          <w:p w14:paraId="448FDB32">
            <w:pPr>
              <w:pStyle w:val="10"/>
              <w:ind w:left="212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pacing w:val="-2"/>
                <w:sz w:val="22"/>
                <w:szCs w:val="22"/>
              </w:rPr>
              <w:t>Модерация</w:t>
            </w:r>
          </w:p>
        </w:tc>
        <w:tc>
          <w:tcPr>
            <w:tcW w:w="2069" w:type="dxa"/>
            <w:tcBorders>
              <w:top w:val="single" w:color="BABABA" w:sz="6" w:space="0"/>
              <w:left w:val="nil"/>
              <w:bottom w:val="single" w:color="BABABA" w:sz="6" w:space="0"/>
              <w:right w:val="single" w:color="FFFFFF" w:sz="6" w:space="0"/>
            </w:tcBorders>
          </w:tcPr>
          <w:p w14:paraId="52789804">
            <w:pPr>
              <w:pStyle w:val="10"/>
              <w:ind w:left="261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pacing w:val="-2"/>
                <w:sz w:val="22"/>
                <w:szCs w:val="22"/>
              </w:rPr>
              <w:t>Модерация</w:t>
            </w:r>
          </w:p>
        </w:tc>
      </w:tr>
    </w:tbl>
    <w:p w14:paraId="39B1788A">
      <w:pPr>
        <w:pStyle w:val="6"/>
        <w:spacing w:before="32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mc:AlternateContent>
          <mc:Choice Requires="wps">
            <w:drawing>
              <wp:anchor distT="0" distB="0" distL="0" distR="0" simplePos="0" relativeHeight="251672576" behindDoc="1" locked="0" layoutInCell="1" allowOverlap="1">
                <wp:simplePos x="0" y="0"/>
                <wp:positionH relativeFrom="page">
                  <wp:posOffset>990600</wp:posOffset>
                </wp:positionH>
                <wp:positionV relativeFrom="paragraph">
                  <wp:posOffset>230505</wp:posOffset>
                </wp:positionV>
                <wp:extent cx="5579110" cy="9525"/>
                <wp:effectExtent l="0" t="0" r="0" b="0"/>
                <wp:wrapTopAndBottom/>
                <wp:docPr id="19" name="Graphic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7911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79110" h="9525">
                              <a:moveTo>
                                <a:pt x="5578800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5578800" y="0"/>
                              </a:lnTo>
                              <a:lnTo>
                                <a:pt x="5578800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BABA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19" o:spid="_x0000_s1026" o:spt="100" style="position:absolute;left:0pt;margin-left:78pt;margin-top:18.15pt;height:0.75pt;width:439.3pt;mso-position-horizontal-relative:page;mso-wrap-distance-bottom:0pt;mso-wrap-distance-top:0pt;z-index:-251643904;mso-width-relative:page;mso-height-relative:page;" fillcolor="#BABABA" filled="t" stroked="f" coordsize="5579110,9525" o:gfxdata="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" path="m5578800,9525l0,9525,0,0,5578800,0,5578800,9525xe">
                <v:fill on="t" focussize="0,0"/>
                <v:stroke on="f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</w:p>
    <w:p w14:paraId="5A3C6284">
      <w:pPr>
        <w:pStyle w:val="6"/>
        <w:spacing w:before="60"/>
        <w:rPr>
          <w:rFonts w:hint="default" w:ascii="Times New Roman" w:hAnsi="Times New Roman" w:cs="Times New Roman"/>
          <w:sz w:val="22"/>
          <w:szCs w:val="22"/>
        </w:rPr>
      </w:pPr>
    </w:p>
    <w:p w14:paraId="48EF200E">
      <w:pPr>
        <w:pStyle w:val="2"/>
        <w:numPr>
          <w:ilvl w:val="0"/>
          <w:numId w:val="1"/>
        </w:numPr>
        <w:tabs>
          <w:tab w:val="left" w:pos="301"/>
        </w:tabs>
        <w:spacing w:before="0" w:after="0" w:line="240" w:lineRule="auto"/>
        <w:ind w:left="301" w:right="0" w:hanging="301"/>
        <w:jc w:val="left"/>
        <w:rPr>
          <w:rFonts w:hint="default" w:ascii="Times New Roman" w:hAnsi="Times New Roman" w:cs="Times New Roman"/>
          <w:sz w:val="22"/>
          <w:szCs w:val="22"/>
        </w:rPr>
      </w:pPr>
      <w:bookmarkStart w:id="13" w:name="3. UML‑модели"/>
      <w:bookmarkEnd w:id="13"/>
      <w:r>
        <w:rPr>
          <w:rFonts w:hint="default" w:ascii="Times New Roman" w:hAnsi="Times New Roman" w:cs="Times New Roman"/>
          <w:spacing w:val="-2"/>
          <w:sz w:val="22"/>
          <w:szCs w:val="22"/>
        </w:rPr>
        <w:t>UML‑модели</w:t>
      </w:r>
    </w:p>
    <w:p w14:paraId="35EB9065">
      <w:pPr>
        <w:pStyle w:val="3"/>
        <w:numPr>
          <w:ilvl w:val="1"/>
          <w:numId w:val="1"/>
        </w:numPr>
        <w:tabs>
          <w:tab w:val="left" w:pos="415"/>
        </w:tabs>
        <w:spacing w:before="296" w:after="0" w:line="240" w:lineRule="auto"/>
        <w:ind w:left="415" w:right="0" w:hanging="415"/>
        <w:jc w:val="left"/>
        <w:rPr>
          <w:rFonts w:hint="default" w:ascii="Times New Roman" w:hAnsi="Times New Roman" w:cs="Times New Roman"/>
          <w:sz w:val="22"/>
          <w:szCs w:val="22"/>
        </w:rPr>
      </w:pPr>
      <w:bookmarkStart w:id="14" w:name="3.1. Диаграмма вариантов использования ("/>
      <w:bookmarkEnd w:id="14"/>
      <w:r>
        <w:rPr>
          <w:rFonts w:hint="default" w:ascii="Times New Roman" w:hAnsi="Times New Roman" w:cs="Times New Roman"/>
          <w:sz w:val="22"/>
          <w:szCs w:val="22"/>
        </w:rPr>
        <w:t>Диаграмма</w:t>
      </w:r>
      <w:r>
        <w:rPr>
          <w:rFonts w:hint="default" w:ascii="Times New Roman" w:hAnsi="Times New Roman" w:cs="Times New Roman"/>
          <w:spacing w:val="18"/>
          <w:sz w:val="22"/>
          <w:szCs w:val="22"/>
        </w:rPr>
        <w:t xml:space="preserve"> </w:t>
      </w:r>
      <w:r>
        <w:rPr>
          <w:rFonts w:hint="default" w:ascii="Times New Roman" w:hAnsi="Times New Roman" w:cs="Times New Roman"/>
          <w:sz w:val="22"/>
          <w:szCs w:val="22"/>
        </w:rPr>
        <w:t>вариантов</w:t>
      </w:r>
      <w:r>
        <w:rPr>
          <w:rFonts w:hint="default" w:ascii="Times New Roman" w:hAnsi="Times New Roman" w:cs="Times New Roman"/>
          <w:spacing w:val="19"/>
          <w:sz w:val="22"/>
          <w:szCs w:val="22"/>
        </w:rPr>
        <w:t xml:space="preserve"> </w:t>
      </w:r>
      <w:r>
        <w:rPr>
          <w:rFonts w:hint="default" w:ascii="Times New Roman" w:hAnsi="Times New Roman" w:cs="Times New Roman"/>
          <w:sz w:val="22"/>
          <w:szCs w:val="22"/>
        </w:rPr>
        <w:t>использования</w:t>
      </w:r>
      <w:r>
        <w:rPr>
          <w:rFonts w:hint="default" w:ascii="Times New Roman" w:hAnsi="Times New Roman" w:cs="Times New Roman"/>
          <w:spacing w:val="19"/>
          <w:sz w:val="22"/>
          <w:szCs w:val="22"/>
        </w:rPr>
        <w:t xml:space="preserve"> </w:t>
      </w:r>
      <w:r>
        <w:rPr>
          <w:rFonts w:hint="default" w:ascii="Times New Roman" w:hAnsi="Times New Roman" w:cs="Times New Roman"/>
          <w:sz w:val="22"/>
          <w:szCs w:val="22"/>
        </w:rPr>
        <w:t>(Use</w:t>
      </w:r>
      <w:r>
        <w:rPr>
          <w:rFonts w:hint="default" w:ascii="Times New Roman" w:hAnsi="Times New Roman" w:cs="Times New Roman"/>
          <w:spacing w:val="19"/>
          <w:sz w:val="22"/>
          <w:szCs w:val="22"/>
        </w:rPr>
        <w:t xml:space="preserve"> </w:t>
      </w:r>
      <w:r>
        <w:rPr>
          <w:rFonts w:hint="default" w:ascii="Times New Roman" w:hAnsi="Times New Roman" w:cs="Times New Roman"/>
          <w:spacing w:val="-2"/>
          <w:sz w:val="22"/>
          <w:szCs w:val="22"/>
        </w:rPr>
        <w:t>Case)</w:t>
      </w:r>
    </w:p>
    <w:p w14:paraId="21488EA6">
      <w:pPr>
        <w:pStyle w:val="6"/>
        <w:spacing w:before="1"/>
        <w:rPr>
          <w:rFonts w:hint="default" w:ascii="Times New Roman" w:hAnsi="Times New Roman" w:cs="Times New Roman"/>
          <w:b/>
          <w:sz w:val="22"/>
          <w:szCs w:val="22"/>
        </w:rPr>
      </w:pPr>
    </w:p>
    <w:p w14:paraId="588EE5BC">
      <w:pPr>
        <w:pStyle w:val="6"/>
        <w:spacing w:line="235" w:lineRule="auto"/>
        <w:ind w:right="141"/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b/>
          <w:sz w:val="22"/>
          <w:szCs w:val="22"/>
        </w:rPr>
        <w:t xml:space="preserve">Акторы: </w:t>
      </w:r>
      <w:r>
        <w:rPr>
          <w:rFonts w:hint="default" w:ascii="Times New Roman" w:hAnsi="Times New Roman" w:cs="Times New Roman"/>
          <w:sz w:val="22"/>
          <w:szCs w:val="22"/>
        </w:rPr>
        <w:t xml:space="preserve">Покупатель (Гость/Зарегистрированный), Администратор, Платёжная система, Служба </w:t>
      </w:r>
      <w:r>
        <w:rPr>
          <w:rFonts w:hint="default" w:ascii="Times New Roman" w:hAnsi="Times New Roman" w:cs="Times New Roman"/>
          <w:spacing w:val="-2"/>
          <w:sz w:val="22"/>
          <w:szCs w:val="22"/>
        </w:rPr>
        <w:t>доставки.</w:t>
      </w:r>
    </w:p>
    <w:p w14:paraId="00D88DB3">
      <w:pPr>
        <w:pStyle w:val="6"/>
        <w:spacing w:line="235" w:lineRule="auto"/>
        <w:ind w:right="141"/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b/>
          <w:sz w:val="22"/>
          <w:szCs w:val="22"/>
        </w:rPr>
        <w:t xml:space="preserve">Варианты: </w:t>
      </w:r>
      <w:r>
        <w:rPr>
          <w:rFonts w:hint="default" w:ascii="Times New Roman" w:hAnsi="Times New Roman" w:cs="Times New Roman"/>
          <w:sz w:val="22"/>
          <w:szCs w:val="22"/>
        </w:rPr>
        <w:t>Регистрация/Вход, Просмотр каталога, Поиск/Фильтры, Добавить в корзину, Оформить заказ, Оплатить заказ, Отслеживание доставки, Оставить отзыв, Управление товарами, Управление заказами, Возврат/Refund.</w:t>
      </w:r>
      <w:r>
        <w:rPr>
          <w:rFonts w:hint="default" w:ascii="Times New Roman" w:hAnsi="Times New Roman" w:cs="Times New Roman"/>
          <w:sz w:val="22"/>
          <w:szCs w:val="22"/>
        </w:rPr>
        <w:br w:type="textWrapping"/>
      </w:r>
    </w:p>
    <w:p w14:paraId="1ADC931E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@startuml</w:t>
      </w:r>
    </w:p>
    <w:p w14:paraId="1E761B35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left to right direction</w:t>
      </w:r>
    </w:p>
    <w:p w14:paraId="1601C77B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actor Guest as G</w:t>
      </w:r>
    </w:p>
    <w:p w14:paraId="068A34A3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actor Customer as C</w:t>
      </w:r>
    </w:p>
    <w:p w14:paraId="145A3986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actor Admin as A</w:t>
      </w:r>
    </w:p>
    <w:p w14:paraId="5C58042F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actor PaymentGateway as PG</w:t>
      </w:r>
    </w:p>
    <w:p w14:paraId="3B722528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actor DeliveryService as DS</w:t>
      </w:r>
    </w:p>
    <w:p w14:paraId="67C36E91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</w:p>
    <w:p w14:paraId="78C63830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rectangle "E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noBreakHyphen/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Shop" {</w:t>
      </w:r>
    </w:p>
    <w:p w14:paraId="092F7F2E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usecase UC1 as "Регистрация/Вход"</w:t>
      </w:r>
    </w:p>
    <w:p w14:paraId="64A76CBB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usecase UC2 as "Просмотр каталога"</w:t>
      </w:r>
    </w:p>
    <w:p w14:paraId="27E01F58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usecase UC3 as "Добавить в корзину"</w:t>
      </w:r>
    </w:p>
    <w:p w14:paraId="24C5CB8B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usecase UC4 as "Оформить заказ"</w:t>
      </w:r>
    </w:p>
    <w:p w14:paraId="50047E86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usecase UC5 as "Оплатить заказ"</w:t>
      </w:r>
    </w:p>
    <w:p w14:paraId="0FBD913C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usecase UC6 as "Отслеживание доставки"</w:t>
      </w:r>
    </w:p>
    <w:p w14:paraId="12460BFA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usecase UC7 as "Оставить отзыв"</w:t>
      </w:r>
    </w:p>
    <w:p w14:paraId="14687DDA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usecase UC8 as "Управление товарами"</w:t>
      </w:r>
    </w:p>
    <w:p w14:paraId="673470CA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usecase UC9 as "Управление заказами"</w:t>
      </w:r>
    </w:p>
    <w:p w14:paraId="5A739E3F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usecase UC10 as "Возврат/Refund"</w:t>
      </w:r>
    </w:p>
    <w:p w14:paraId="5899A355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}</w:t>
      </w:r>
    </w:p>
    <w:p w14:paraId="3048EED4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G --&gt; UC2</w:t>
      </w:r>
    </w:p>
    <w:p w14:paraId="0CCFF7BD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G --&gt; UC1</w:t>
      </w:r>
    </w:p>
    <w:p w14:paraId="7BFB3913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C --&gt; UC2</w:t>
      </w:r>
    </w:p>
    <w:p w14:paraId="5494C51A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C --&gt; UC3</w:t>
      </w:r>
    </w:p>
    <w:p w14:paraId="1F366E93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C --&gt; UC4</w:t>
      </w:r>
    </w:p>
    <w:p w14:paraId="6E36E3FB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C --&gt; UC5</w:t>
      </w:r>
    </w:p>
    <w:p w14:paraId="0973930B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C --&gt; UC6</w:t>
      </w:r>
    </w:p>
    <w:p w14:paraId="373D1FCE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C --&gt; UC7</w:t>
      </w:r>
    </w:p>
    <w:p w14:paraId="2E538A31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A --&gt; UC8</w:t>
      </w:r>
    </w:p>
    <w:p w14:paraId="36E9185C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A --&gt; UC9</w:t>
      </w:r>
    </w:p>
    <w:p w14:paraId="292A2D4B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A --&gt; UC10</w:t>
      </w:r>
    </w:p>
    <w:p w14:paraId="2600CDB7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UC5 --&gt; PG : &lt;&lt;includes&gt;&gt;</w:t>
      </w:r>
    </w:p>
    <w:p w14:paraId="3201BAC1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UC4 --&gt; DS : &lt;&lt;includes&gt;&gt; (расчёт тарифа)</w:t>
      </w:r>
    </w:p>
    <w:p w14:paraId="28A1055C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UC9 --&gt; DS : &lt;&lt;extends&gt;&gt; (создать отгрузку)</w:t>
      </w:r>
    </w:p>
    <w:p w14:paraId="510B64D2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UC10 --&gt; PG : &lt;&lt;includes&gt;&gt; (refund)</w:t>
      </w:r>
    </w:p>
    <w:p w14:paraId="6FDBD057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@enduml</w:t>
      </w:r>
    </w:p>
    <w:p w14:paraId="4E64EFC8">
      <w:pPr>
        <w:pStyle w:val="6"/>
        <w:spacing w:line="235" w:lineRule="auto"/>
        <w:ind w:right="141"/>
        <w:jc w:val="both"/>
        <w:rPr>
          <w:rFonts w:hint="default" w:ascii="Times New Roman" w:hAnsi="Times New Roman" w:cs="Times New Roman"/>
          <w:sz w:val="22"/>
          <w:szCs w:val="22"/>
        </w:rPr>
      </w:pPr>
    </w:p>
    <w:p w14:paraId="12A4F5DD">
      <w:pPr>
        <w:pStyle w:val="6"/>
        <w:spacing w:before="14"/>
        <w:rPr>
          <w:rFonts w:hint="default" w:ascii="Times New Roman" w:hAnsi="Times New Roman" w:cs="Times New Roman"/>
          <w:sz w:val="22"/>
          <w:szCs w:val="22"/>
        </w:rPr>
        <w:sectPr>
          <w:pgSz w:w="11910" w:h="16840"/>
          <w:pgMar w:top="1360" w:right="1417" w:bottom="840" w:left="1559" w:header="0" w:footer="643" w:gutter="0"/>
          <w:cols w:space="720" w:num="1"/>
        </w:sectPr>
      </w:pPr>
      <w:r>
        <w:rPr>
          <w:rFonts w:hint="default" w:ascii="Times New Roman" w:hAnsi="Times New Roman" w:cs="Times New Roman"/>
          <w:sz w:val="22"/>
          <w:szCs w:val="22"/>
        </w:rPr>
        <w:drawing>
          <wp:inline distT="0" distB="0" distL="114300" distR="114300">
            <wp:extent cx="6191885" cy="3700145"/>
            <wp:effectExtent l="0" t="0" r="5715" b="8255"/>
            <wp:docPr id="66" name="Изображение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" name="Изображение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91885" cy="3700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BDA37A">
      <w:pPr>
        <w:pStyle w:val="6"/>
        <w:rPr>
          <w:rFonts w:hint="default" w:ascii="Times New Roman" w:hAnsi="Times New Roman" w:cs="Times New Roman"/>
          <w:sz w:val="22"/>
          <w:szCs w:val="22"/>
        </w:rPr>
      </w:pPr>
    </w:p>
    <w:p w14:paraId="7314B86A">
      <w:pPr>
        <w:pStyle w:val="3"/>
        <w:numPr>
          <w:ilvl w:val="1"/>
          <w:numId w:val="1"/>
        </w:numPr>
        <w:tabs>
          <w:tab w:val="left" w:pos="415"/>
        </w:tabs>
        <w:spacing w:before="210" w:after="0" w:line="240" w:lineRule="auto"/>
        <w:ind w:left="415" w:right="0" w:hanging="415"/>
        <w:jc w:val="left"/>
        <w:rPr>
          <w:rFonts w:hint="default" w:ascii="Times New Roman" w:hAnsi="Times New Roman" w:cs="Times New Roman"/>
          <w:sz w:val="22"/>
          <w:szCs w:val="22"/>
        </w:rPr>
      </w:pPr>
      <w:bookmarkStart w:id="15" w:name="3.2. Диаграмма классов (основная доменна"/>
      <w:bookmarkEnd w:id="15"/>
      <w:r>
        <w:rPr>
          <w:rFonts w:hint="default" w:ascii="Times New Roman" w:hAnsi="Times New Roman" w:cs="Times New Roman"/>
          <w:sz w:val="22"/>
          <w:szCs w:val="22"/>
        </w:rPr>
        <w:t>Диаграмма</w:t>
      </w:r>
      <w:r>
        <w:rPr>
          <w:rFonts w:hint="default" w:ascii="Times New Roman" w:hAnsi="Times New Roman" w:cs="Times New Roman"/>
          <w:spacing w:val="5"/>
          <w:sz w:val="22"/>
          <w:szCs w:val="22"/>
        </w:rPr>
        <w:t xml:space="preserve"> </w:t>
      </w:r>
      <w:r>
        <w:rPr>
          <w:rFonts w:hint="default" w:ascii="Times New Roman" w:hAnsi="Times New Roman" w:cs="Times New Roman"/>
          <w:sz w:val="22"/>
          <w:szCs w:val="22"/>
        </w:rPr>
        <w:t>классов</w:t>
      </w:r>
      <w:r>
        <w:rPr>
          <w:rFonts w:hint="default" w:ascii="Times New Roman" w:hAnsi="Times New Roman" w:cs="Times New Roman"/>
          <w:spacing w:val="5"/>
          <w:sz w:val="22"/>
          <w:szCs w:val="22"/>
        </w:rPr>
        <w:t xml:space="preserve"> </w:t>
      </w:r>
      <w:r>
        <w:rPr>
          <w:rFonts w:hint="default" w:ascii="Times New Roman" w:hAnsi="Times New Roman" w:cs="Times New Roman"/>
          <w:sz w:val="22"/>
          <w:szCs w:val="22"/>
        </w:rPr>
        <w:t>(основная</w:t>
      </w:r>
      <w:r>
        <w:rPr>
          <w:rFonts w:hint="default" w:ascii="Times New Roman" w:hAnsi="Times New Roman" w:cs="Times New Roman"/>
          <w:spacing w:val="5"/>
          <w:sz w:val="22"/>
          <w:szCs w:val="22"/>
        </w:rPr>
        <w:t xml:space="preserve"> </w:t>
      </w:r>
      <w:r>
        <w:rPr>
          <w:rFonts w:hint="default" w:ascii="Times New Roman" w:hAnsi="Times New Roman" w:cs="Times New Roman"/>
          <w:sz w:val="22"/>
          <w:szCs w:val="22"/>
        </w:rPr>
        <w:t>доменная</w:t>
      </w:r>
      <w:r>
        <w:rPr>
          <w:rFonts w:hint="default" w:ascii="Times New Roman" w:hAnsi="Times New Roman" w:cs="Times New Roman"/>
          <w:spacing w:val="5"/>
          <w:sz w:val="22"/>
          <w:szCs w:val="22"/>
        </w:rPr>
        <w:t xml:space="preserve"> </w:t>
      </w:r>
      <w:r>
        <w:rPr>
          <w:rFonts w:hint="default" w:ascii="Times New Roman" w:hAnsi="Times New Roman" w:cs="Times New Roman"/>
          <w:spacing w:val="-2"/>
          <w:sz w:val="22"/>
          <w:szCs w:val="22"/>
        </w:rPr>
        <w:t>модель)</w:t>
      </w:r>
    </w:p>
    <w:p w14:paraId="50A19B0A">
      <w:pPr>
        <w:pStyle w:val="6"/>
        <w:spacing w:after="0"/>
        <w:rPr>
          <w:rFonts w:hint="default" w:ascii="Times New Roman" w:hAnsi="Times New Roman" w:cs="Times New Roman"/>
          <w:b/>
          <w:sz w:val="22"/>
          <w:szCs w:val="22"/>
        </w:rPr>
      </w:pPr>
    </w:p>
    <w:p w14:paraId="772CCA84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@startuml</w:t>
      </w:r>
    </w:p>
    <w:p w14:paraId="1ED6B251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+Status: enum</w:t>
      </w:r>
    </w:p>
    <w:p w14:paraId="30A7F0EF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+CreatedAt: datetime}</w:t>
      </w:r>
    </w:p>
    <w:p w14:paraId="544514BE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</w:p>
    <w:p w14:paraId="5C7E1F3E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class Product {+ProductID: UUID</w:t>
      </w:r>
    </w:p>
    <w:p w14:paraId="071DE36D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+Title: string</w:t>
      </w:r>
    </w:p>
    <w:p w14:paraId="75D81BB9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+SKU: string</w:t>
      </w:r>
    </w:p>
    <w:p w14:paraId="346D2354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+Platform: string</w:t>
      </w:r>
    </w:p>
    <w:p w14:paraId="7DDAB33F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+Genre: string</w:t>
      </w:r>
    </w:p>
    <w:p w14:paraId="5BFAC55A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+Price: money</w:t>
      </w:r>
    </w:p>
    <w:p w14:paraId="2CF43F7D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+StockQty: int</w:t>
      </w:r>
    </w:p>
    <w:p w14:paraId="091DE3BA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+MediaType: enum</w:t>
      </w:r>
    </w:p>
    <w:p w14:paraId="0D2C292B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+IsActive: bool}</w:t>
      </w:r>
    </w:p>
    <w:p w14:paraId="3EB55D16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</w:p>
    <w:p w14:paraId="4D7FB5F8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class Order {+OrderID: UUID</w:t>
      </w:r>
    </w:p>
    <w:p w14:paraId="3AF878AE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+Number: string</w:t>
      </w:r>
    </w:p>
    <w:p w14:paraId="76655338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+CreatedAt: datetime</w:t>
      </w:r>
    </w:p>
    <w:p w14:paraId="664E546D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+Status: enum</w:t>
      </w:r>
    </w:p>
    <w:p w14:paraId="79B93964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+TotalAmount: money</w:t>
      </w:r>
    </w:p>
    <w:p w14:paraId="3F5DED75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+DeliveryCost: money}</w:t>
      </w:r>
    </w:p>
    <w:p w14:paraId="7F5F12E8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</w:p>
    <w:p w14:paraId="478F05AA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class OrderItem {+OrderItemID: UUID</w:t>
      </w:r>
    </w:p>
    <w:p w14:paraId="0778E9E0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+Qty: int</w:t>
      </w:r>
    </w:p>
    <w:p w14:paraId="0800C979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+UnitPrice: money</w:t>
      </w:r>
    </w:p>
    <w:p w14:paraId="74010C8A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+LineAmount(): money}</w:t>
      </w:r>
    </w:p>
    <w:p w14:paraId="224DF9ED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</w:p>
    <w:p w14:paraId="0951B248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class Payment {+PaymentID: UUID</w:t>
      </w:r>
    </w:p>
    <w:p w14:paraId="272E6041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+Provider: string</w:t>
      </w:r>
    </w:p>
    <w:p w14:paraId="4B1611A5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+Method: string</w:t>
      </w:r>
    </w:p>
    <w:p w14:paraId="2BBDF55D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+Amount: money</w:t>
      </w:r>
    </w:p>
    <w:p w14:paraId="490E3540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+Currency: string</w:t>
      </w:r>
    </w:p>
    <w:p w14:paraId="5ADC30FF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+Status: enum</w:t>
      </w:r>
    </w:p>
    <w:p w14:paraId="398E4548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+TransactionID: string</w:t>
      </w:r>
    </w:p>
    <w:p w14:paraId="5CB72DCE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+PaidAt: datetime}</w:t>
      </w:r>
    </w:p>
    <w:p w14:paraId="18948895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</w:p>
    <w:p w14:paraId="0BE34C83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class Address {+AddressID: UUID</w:t>
      </w:r>
    </w:p>
    <w:p w14:paraId="5CFBE153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+Country: string</w:t>
      </w:r>
    </w:p>
    <w:p w14:paraId="615F9D24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+City: string</w:t>
      </w:r>
    </w:p>
    <w:p w14:paraId="4348EE07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+Street: string</w:t>
      </w:r>
    </w:p>
    <w:p w14:paraId="489381A4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+Zip: string</w:t>
      </w:r>
    </w:p>
    <w:p w14:paraId="4EC9DF3D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+Receiver: string</w:t>
      </w:r>
    </w:p>
    <w:p w14:paraId="6030BAE1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+Phone: string}</w:t>
      </w:r>
    </w:p>
    <w:p w14:paraId="0B2FCEDE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</w:p>
    <w:p w14:paraId="1DC8ACC7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class Review {+ReviewID: UUID</w:t>
      </w:r>
    </w:p>
    <w:p w14:paraId="254375A7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+Rating: int</w:t>
      </w:r>
    </w:p>
    <w:p w14:paraId="7E43C6EB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+Comment: string</w:t>
      </w:r>
    </w:p>
    <w:p w14:paraId="21CC4001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+CreatedAt: datetime</w:t>
      </w:r>
    </w:p>
    <w:p w14:paraId="4FFF3EA7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+IsModerated: bool}</w:t>
      </w:r>
    </w:p>
    <w:p w14:paraId="0975EB08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</w:p>
    <w:p w14:paraId="51338A2A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User "1" -- "*" Order</w:t>
      </w:r>
    </w:p>
    <w:p w14:paraId="1F063864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User "1" -- "*" Address</w:t>
      </w:r>
    </w:p>
    <w:p w14:paraId="634C855E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User "1" -- "*" Review</w:t>
      </w:r>
    </w:p>
    <w:p w14:paraId="27A89BCA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Order "1" -- "*" OrderItem</w:t>
      </w:r>
    </w:p>
    <w:p w14:paraId="3CBB9FA6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Order "1" -- "*" Payment</w:t>
      </w:r>
    </w:p>
    <w:p w14:paraId="089E5C02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OrderItem "*" -- "1" Product</w:t>
      </w:r>
    </w:p>
    <w:p w14:paraId="7B91847A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Product "1" -- "*" Review</w:t>
      </w:r>
    </w:p>
    <w:p w14:paraId="3C5EC600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@enduml</w:t>
      </w:r>
    </w:p>
    <w:p w14:paraId="7FD8F32A">
      <w:pPr>
        <w:pStyle w:val="6"/>
        <w:spacing w:after="0"/>
        <w:rPr>
          <w:rFonts w:hint="default" w:ascii="Times New Roman" w:hAnsi="Times New Roman" w:cs="Times New Roman"/>
          <w:b/>
          <w:sz w:val="22"/>
          <w:szCs w:val="22"/>
        </w:rPr>
      </w:pPr>
    </w:p>
    <w:p w14:paraId="27E9D197">
      <w:pPr>
        <w:pStyle w:val="6"/>
        <w:spacing w:after="0"/>
        <w:rPr>
          <w:rFonts w:hint="default" w:ascii="Times New Roman" w:hAnsi="Times New Roman" w:cs="Times New Roman"/>
          <w:b/>
          <w:sz w:val="22"/>
          <w:szCs w:val="22"/>
        </w:rPr>
        <w:sectPr>
          <w:pgSz w:w="11910" w:h="16840"/>
          <w:pgMar w:top="1420" w:right="1417" w:bottom="840" w:left="1559" w:header="0" w:footer="643" w:gutter="0"/>
          <w:cols w:space="720" w:num="1"/>
        </w:sectPr>
      </w:pPr>
      <w:r>
        <w:rPr>
          <w:rFonts w:hint="default" w:ascii="Times New Roman" w:hAnsi="Times New Roman" w:cs="Times New Roman"/>
          <w:sz w:val="22"/>
          <w:szCs w:val="22"/>
        </w:rPr>
        <w:drawing>
          <wp:inline distT="0" distB="0" distL="114300" distR="114300">
            <wp:extent cx="5469255" cy="9690735"/>
            <wp:effectExtent l="0" t="0" r="4445" b="12065"/>
            <wp:docPr id="67" name="Изображение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" name="Изображение 2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69255" cy="9690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BE3010">
      <w:pPr>
        <w:pStyle w:val="6"/>
        <w:spacing w:before="193"/>
        <w:rPr>
          <w:rFonts w:hint="default" w:ascii="Times New Roman" w:hAnsi="Times New Roman" w:cs="Times New Roman"/>
          <w:b/>
          <w:sz w:val="22"/>
          <w:szCs w:val="22"/>
        </w:rPr>
      </w:pPr>
    </w:p>
    <w:p w14:paraId="592B97F5">
      <w:pPr>
        <w:pStyle w:val="9"/>
        <w:numPr>
          <w:ilvl w:val="1"/>
          <w:numId w:val="1"/>
        </w:numPr>
        <w:tabs>
          <w:tab w:val="left" w:pos="415"/>
        </w:tabs>
        <w:spacing w:before="0" w:after="0" w:line="240" w:lineRule="auto"/>
        <w:ind w:left="415" w:right="0" w:hanging="415"/>
        <w:jc w:val="left"/>
        <w:rPr>
          <w:rFonts w:hint="default" w:ascii="Times New Roman" w:hAnsi="Times New Roman"/>
          <w:b/>
          <w:spacing w:val="-2"/>
          <w:sz w:val="22"/>
          <w:szCs w:val="22"/>
        </w:rPr>
      </w:pPr>
      <w:bookmarkStart w:id="16" w:name="3.3. Диаграмма последовательностей (Chec"/>
      <w:bookmarkEnd w:id="16"/>
      <w:r>
        <w:rPr>
          <w:rFonts w:hint="default" w:ascii="Times New Roman" w:hAnsi="Times New Roman" w:cs="Times New Roman"/>
          <w:b/>
          <w:sz w:val="22"/>
          <w:szCs w:val="22"/>
        </w:rPr>
        <w:t>Диаграмма</w:t>
      </w:r>
      <w:r>
        <w:rPr>
          <w:rFonts w:hint="default" w:ascii="Times New Roman" w:hAnsi="Times New Roman" w:cs="Times New Roman"/>
          <w:b/>
          <w:spacing w:val="4"/>
          <w:sz w:val="22"/>
          <w:szCs w:val="22"/>
        </w:rPr>
        <w:t xml:space="preserve"> </w:t>
      </w:r>
      <w:r>
        <w:rPr>
          <w:rFonts w:hint="default" w:ascii="Times New Roman" w:hAnsi="Times New Roman" w:cs="Times New Roman"/>
          <w:b/>
          <w:sz w:val="22"/>
          <w:szCs w:val="22"/>
        </w:rPr>
        <w:t>последовательностей</w:t>
      </w:r>
      <w:r>
        <w:rPr>
          <w:rFonts w:hint="default" w:ascii="Times New Roman" w:hAnsi="Times New Roman" w:cs="Times New Roman"/>
          <w:b/>
          <w:spacing w:val="5"/>
          <w:sz w:val="22"/>
          <w:szCs w:val="22"/>
        </w:rPr>
        <w:t xml:space="preserve"> </w:t>
      </w:r>
      <w:r>
        <w:rPr>
          <w:rFonts w:hint="default" w:ascii="Times New Roman" w:hAnsi="Times New Roman" w:cs="Times New Roman"/>
          <w:b/>
          <w:sz w:val="22"/>
          <w:szCs w:val="22"/>
        </w:rPr>
        <w:t>(Checkout</w:t>
      </w:r>
      <w:r>
        <w:rPr>
          <w:rFonts w:hint="default" w:ascii="Times New Roman" w:hAnsi="Times New Roman" w:cs="Times New Roman"/>
          <w:b/>
          <w:spacing w:val="4"/>
          <w:sz w:val="22"/>
          <w:szCs w:val="22"/>
        </w:rPr>
        <w:t xml:space="preserve"> </w:t>
      </w:r>
      <w:r>
        <w:rPr>
          <w:rFonts w:hint="default" w:ascii="Times New Roman" w:hAnsi="Times New Roman" w:cs="Times New Roman"/>
          <w:b/>
          <w:sz w:val="22"/>
          <w:szCs w:val="22"/>
        </w:rPr>
        <w:t>&amp;</w:t>
      </w:r>
      <w:r>
        <w:rPr>
          <w:rFonts w:hint="default" w:ascii="Times New Roman" w:hAnsi="Times New Roman" w:cs="Times New Roman"/>
          <w:b/>
          <w:spacing w:val="5"/>
          <w:sz w:val="22"/>
          <w:szCs w:val="22"/>
        </w:rPr>
        <w:t xml:space="preserve"> </w:t>
      </w:r>
      <w:r>
        <w:rPr>
          <w:rFonts w:hint="default" w:ascii="Times New Roman" w:hAnsi="Times New Roman" w:cs="Times New Roman"/>
          <w:b/>
          <w:spacing w:val="-2"/>
          <w:sz w:val="22"/>
          <w:szCs w:val="22"/>
        </w:rPr>
        <w:t>Payment)</w:t>
      </w:r>
    </w:p>
    <w:p w14:paraId="2AC5829D">
      <w:pPr>
        <w:pStyle w:val="9"/>
        <w:numPr>
          <w:numId w:val="0"/>
        </w:numPr>
        <w:tabs>
          <w:tab w:val="left" w:pos="415"/>
        </w:tabs>
        <w:spacing w:before="0" w:after="0" w:line="240" w:lineRule="auto"/>
        <w:ind w:leftChars="0" w:right="0" w:rightChars="0"/>
        <w:jc w:val="left"/>
        <w:rPr>
          <w:rFonts w:hint="default" w:ascii="Times New Roman" w:hAnsi="Times New Roman" w:cs="Times New Roman"/>
          <w:b/>
          <w:spacing w:val="-2"/>
          <w:sz w:val="22"/>
          <w:szCs w:val="22"/>
        </w:rPr>
      </w:pPr>
    </w:p>
    <w:p w14:paraId="3E84B2D6">
      <w:pPr>
        <w:pStyle w:val="9"/>
        <w:numPr>
          <w:numId w:val="0"/>
        </w:numPr>
        <w:tabs>
          <w:tab w:val="left" w:pos="415"/>
        </w:tabs>
        <w:spacing w:before="0" w:after="0" w:line="240" w:lineRule="auto"/>
        <w:ind w:leftChars="0" w:right="0" w:rightChars="0"/>
        <w:jc w:val="left"/>
        <w:rPr>
          <w:rFonts w:hint="default" w:ascii="Times New Roman" w:hAnsi="Times New Roman"/>
          <w:b/>
          <w:spacing w:val="-2"/>
          <w:sz w:val="22"/>
          <w:szCs w:val="22"/>
        </w:rPr>
      </w:pPr>
      <w:r>
        <w:rPr>
          <w:rFonts w:hint="default" w:ascii="Times New Roman" w:hAnsi="Times New Roman"/>
          <w:b/>
          <w:spacing w:val="-2"/>
          <w:sz w:val="22"/>
          <w:szCs w:val="22"/>
        </w:rPr>
        <w:t>@startuml</w:t>
      </w:r>
    </w:p>
    <w:p w14:paraId="33E5F598">
      <w:pPr>
        <w:pStyle w:val="9"/>
        <w:numPr>
          <w:numId w:val="0"/>
        </w:numPr>
        <w:tabs>
          <w:tab w:val="left" w:pos="415"/>
        </w:tabs>
        <w:spacing w:before="0" w:after="0" w:line="240" w:lineRule="auto"/>
        <w:ind w:leftChars="0" w:right="0" w:rightChars="0"/>
        <w:jc w:val="left"/>
        <w:rPr>
          <w:rFonts w:hint="default" w:ascii="Times New Roman" w:hAnsi="Times New Roman"/>
          <w:b/>
          <w:spacing w:val="-2"/>
          <w:sz w:val="22"/>
          <w:szCs w:val="22"/>
        </w:rPr>
      </w:pPr>
      <w:r>
        <w:rPr>
          <w:rFonts w:hint="default" w:ascii="Times New Roman" w:hAnsi="Times New Roman"/>
          <w:b/>
          <w:spacing w:val="-2"/>
          <w:sz w:val="22"/>
          <w:szCs w:val="22"/>
        </w:rPr>
        <w:t>actor Customer</w:t>
      </w:r>
    </w:p>
    <w:p w14:paraId="39239AFD">
      <w:pPr>
        <w:pStyle w:val="9"/>
        <w:numPr>
          <w:numId w:val="0"/>
        </w:numPr>
        <w:tabs>
          <w:tab w:val="left" w:pos="415"/>
        </w:tabs>
        <w:spacing w:before="0" w:after="0" w:line="240" w:lineRule="auto"/>
        <w:ind w:leftChars="0" w:right="0" w:rightChars="0"/>
        <w:jc w:val="left"/>
        <w:rPr>
          <w:rFonts w:hint="default" w:ascii="Times New Roman" w:hAnsi="Times New Roman"/>
          <w:b/>
          <w:spacing w:val="-2"/>
          <w:sz w:val="22"/>
          <w:szCs w:val="22"/>
        </w:rPr>
      </w:pPr>
      <w:r>
        <w:rPr>
          <w:rFonts w:hint="default" w:ascii="Times New Roman" w:hAnsi="Times New Roman"/>
          <w:b/>
          <w:spacing w:val="-2"/>
          <w:sz w:val="22"/>
          <w:szCs w:val="22"/>
        </w:rPr>
        <w:t>participant "Web App" as WA</w:t>
      </w:r>
    </w:p>
    <w:p w14:paraId="3349DFF1">
      <w:pPr>
        <w:pStyle w:val="9"/>
        <w:numPr>
          <w:numId w:val="0"/>
        </w:numPr>
        <w:tabs>
          <w:tab w:val="left" w:pos="415"/>
        </w:tabs>
        <w:spacing w:before="0" w:after="0" w:line="240" w:lineRule="auto"/>
        <w:ind w:leftChars="0" w:right="0" w:rightChars="0"/>
        <w:jc w:val="left"/>
        <w:rPr>
          <w:rFonts w:hint="default" w:ascii="Times New Roman" w:hAnsi="Times New Roman"/>
          <w:b/>
          <w:spacing w:val="-2"/>
          <w:sz w:val="22"/>
          <w:szCs w:val="22"/>
        </w:rPr>
      </w:pPr>
      <w:r>
        <w:rPr>
          <w:rFonts w:hint="default" w:ascii="Times New Roman" w:hAnsi="Times New Roman"/>
          <w:b/>
          <w:spacing w:val="-2"/>
          <w:sz w:val="22"/>
          <w:szCs w:val="22"/>
        </w:rPr>
        <w:t>participant "Order Service" as OS</w:t>
      </w:r>
    </w:p>
    <w:p w14:paraId="6CD1740C">
      <w:pPr>
        <w:pStyle w:val="9"/>
        <w:numPr>
          <w:numId w:val="0"/>
        </w:numPr>
        <w:tabs>
          <w:tab w:val="left" w:pos="415"/>
        </w:tabs>
        <w:spacing w:before="0" w:after="0" w:line="240" w:lineRule="auto"/>
        <w:ind w:leftChars="0" w:right="0" w:rightChars="0"/>
        <w:jc w:val="left"/>
        <w:rPr>
          <w:rFonts w:hint="default" w:ascii="Times New Roman" w:hAnsi="Times New Roman"/>
          <w:b/>
          <w:spacing w:val="-2"/>
          <w:sz w:val="22"/>
          <w:szCs w:val="22"/>
        </w:rPr>
      </w:pPr>
      <w:r>
        <w:rPr>
          <w:rFonts w:hint="default" w:ascii="Times New Roman" w:hAnsi="Times New Roman"/>
          <w:b/>
          <w:spacing w:val="-2"/>
          <w:sz w:val="22"/>
          <w:szCs w:val="22"/>
        </w:rPr>
        <w:t>participant "Payment GW" as PG</w:t>
      </w:r>
    </w:p>
    <w:p w14:paraId="3753009E">
      <w:pPr>
        <w:pStyle w:val="9"/>
        <w:numPr>
          <w:numId w:val="0"/>
        </w:numPr>
        <w:tabs>
          <w:tab w:val="left" w:pos="415"/>
        </w:tabs>
        <w:spacing w:before="0" w:after="0" w:line="240" w:lineRule="auto"/>
        <w:ind w:leftChars="0" w:right="0" w:rightChars="0"/>
        <w:jc w:val="left"/>
        <w:rPr>
          <w:rFonts w:hint="default" w:ascii="Times New Roman" w:hAnsi="Times New Roman"/>
          <w:b/>
          <w:spacing w:val="-2"/>
          <w:sz w:val="22"/>
          <w:szCs w:val="22"/>
        </w:rPr>
      </w:pPr>
    </w:p>
    <w:p w14:paraId="6A20C73C">
      <w:pPr>
        <w:pStyle w:val="9"/>
        <w:numPr>
          <w:numId w:val="0"/>
        </w:numPr>
        <w:tabs>
          <w:tab w:val="left" w:pos="415"/>
        </w:tabs>
        <w:spacing w:before="0" w:after="0" w:line="240" w:lineRule="auto"/>
        <w:ind w:leftChars="0" w:right="0" w:rightChars="0"/>
        <w:jc w:val="left"/>
        <w:rPr>
          <w:rFonts w:hint="default" w:ascii="Times New Roman" w:hAnsi="Times New Roman"/>
          <w:b/>
          <w:spacing w:val="-2"/>
          <w:sz w:val="22"/>
          <w:szCs w:val="22"/>
        </w:rPr>
      </w:pPr>
    </w:p>
    <w:p w14:paraId="13325556">
      <w:pPr>
        <w:pStyle w:val="9"/>
        <w:numPr>
          <w:numId w:val="0"/>
        </w:numPr>
        <w:tabs>
          <w:tab w:val="left" w:pos="415"/>
        </w:tabs>
        <w:spacing w:before="0" w:after="0" w:line="240" w:lineRule="auto"/>
        <w:ind w:leftChars="0" w:right="0" w:rightChars="0"/>
        <w:jc w:val="left"/>
        <w:rPr>
          <w:rFonts w:hint="default" w:ascii="Times New Roman" w:hAnsi="Times New Roman"/>
          <w:b/>
          <w:spacing w:val="-2"/>
          <w:sz w:val="22"/>
          <w:szCs w:val="22"/>
        </w:rPr>
      </w:pPr>
      <w:r>
        <w:rPr>
          <w:rFonts w:hint="default" w:ascii="Times New Roman" w:hAnsi="Times New Roman"/>
          <w:b/>
          <w:spacing w:val="-2"/>
          <w:sz w:val="22"/>
          <w:szCs w:val="22"/>
        </w:rPr>
        <w:t>Customer -&gt; WA : Добавить в корзину</w:t>
      </w:r>
    </w:p>
    <w:p w14:paraId="761B18C1">
      <w:pPr>
        <w:pStyle w:val="9"/>
        <w:numPr>
          <w:numId w:val="0"/>
        </w:numPr>
        <w:tabs>
          <w:tab w:val="left" w:pos="415"/>
        </w:tabs>
        <w:spacing w:before="0" w:after="0" w:line="240" w:lineRule="auto"/>
        <w:ind w:leftChars="0" w:right="0" w:rightChars="0"/>
        <w:jc w:val="left"/>
        <w:rPr>
          <w:rFonts w:hint="default" w:ascii="Times New Roman" w:hAnsi="Times New Roman"/>
          <w:b/>
          <w:spacing w:val="-2"/>
          <w:sz w:val="22"/>
          <w:szCs w:val="22"/>
        </w:rPr>
      </w:pPr>
      <w:r>
        <w:rPr>
          <w:rFonts w:hint="default" w:ascii="Times New Roman" w:hAnsi="Times New Roman"/>
          <w:b/>
          <w:spacing w:val="-2"/>
          <w:sz w:val="22"/>
          <w:szCs w:val="22"/>
        </w:rPr>
        <w:t>WA -&gt; OS : ValidateCart(products)</w:t>
      </w:r>
    </w:p>
    <w:p w14:paraId="13AA8868">
      <w:pPr>
        <w:pStyle w:val="9"/>
        <w:numPr>
          <w:numId w:val="0"/>
        </w:numPr>
        <w:tabs>
          <w:tab w:val="left" w:pos="415"/>
        </w:tabs>
        <w:spacing w:before="0" w:after="0" w:line="240" w:lineRule="auto"/>
        <w:ind w:leftChars="0" w:right="0" w:rightChars="0"/>
        <w:jc w:val="left"/>
        <w:rPr>
          <w:rFonts w:hint="default" w:ascii="Times New Roman" w:hAnsi="Times New Roman"/>
          <w:b/>
          <w:spacing w:val="-2"/>
          <w:sz w:val="22"/>
          <w:szCs w:val="22"/>
        </w:rPr>
      </w:pPr>
      <w:r>
        <w:rPr>
          <w:rFonts w:hint="default" w:ascii="Times New Roman" w:hAnsi="Times New Roman"/>
          <w:b/>
          <w:spacing w:val="-2"/>
          <w:sz w:val="22"/>
          <w:szCs w:val="22"/>
        </w:rPr>
        <w:t>OS --&gt; WA : ok</w:t>
      </w:r>
    </w:p>
    <w:p w14:paraId="0BD609EE">
      <w:pPr>
        <w:pStyle w:val="9"/>
        <w:numPr>
          <w:numId w:val="0"/>
        </w:numPr>
        <w:tabs>
          <w:tab w:val="left" w:pos="415"/>
        </w:tabs>
        <w:spacing w:before="0" w:after="0" w:line="240" w:lineRule="auto"/>
        <w:ind w:leftChars="0" w:right="0" w:rightChars="0"/>
        <w:jc w:val="left"/>
        <w:rPr>
          <w:rFonts w:hint="default" w:ascii="Times New Roman" w:hAnsi="Times New Roman"/>
          <w:b/>
          <w:spacing w:val="-2"/>
          <w:sz w:val="22"/>
          <w:szCs w:val="22"/>
        </w:rPr>
      </w:pPr>
      <w:r>
        <w:rPr>
          <w:rFonts w:hint="default" w:ascii="Times New Roman" w:hAnsi="Times New Roman"/>
          <w:b/>
          <w:spacing w:val="-2"/>
          <w:sz w:val="22"/>
          <w:szCs w:val="22"/>
        </w:rPr>
        <w:t>Customer -&gt; WA : Оформить заказ (адрес/доставка)</w:t>
      </w:r>
    </w:p>
    <w:p w14:paraId="607C8ED8">
      <w:pPr>
        <w:pStyle w:val="9"/>
        <w:numPr>
          <w:numId w:val="0"/>
        </w:numPr>
        <w:tabs>
          <w:tab w:val="left" w:pos="415"/>
        </w:tabs>
        <w:spacing w:before="0" w:after="0" w:line="240" w:lineRule="auto"/>
        <w:ind w:leftChars="0" w:right="0" w:rightChars="0"/>
        <w:jc w:val="left"/>
        <w:rPr>
          <w:rFonts w:hint="default" w:ascii="Times New Roman" w:hAnsi="Times New Roman"/>
          <w:b/>
          <w:spacing w:val="-2"/>
          <w:sz w:val="22"/>
          <w:szCs w:val="22"/>
        </w:rPr>
      </w:pPr>
      <w:r>
        <w:rPr>
          <w:rFonts w:hint="default" w:ascii="Times New Roman" w:hAnsi="Times New Roman"/>
          <w:b/>
          <w:spacing w:val="-2"/>
          <w:sz w:val="22"/>
          <w:szCs w:val="22"/>
        </w:rPr>
        <w:t>WA -&gt; OS : CreateOrder(cart, address)</w:t>
      </w:r>
    </w:p>
    <w:p w14:paraId="45125832">
      <w:pPr>
        <w:pStyle w:val="9"/>
        <w:numPr>
          <w:numId w:val="0"/>
        </w:numPr>
        <w:tabs>
          <w:tab w:val="left" w:pos="415"/>
        </w:tabs>
        <w:spacing w:before="0" w:after="0" w:line="240" w:lineRule="auto"/>
        <w:ind w:leftChars="0" w:right="0" w:rightChars="0"/>
        <w:jc w:val="left"/>
        <w:rPr>
          <w:rFonts w:hint="default" w:ascii="Times New Roman" w:hAnsi="Times New Roman"/>
          <w:b/>
          <w:spacing w:val="-2"/>
          <w:sz w:val="22"/>
          <w:szCs w:val="22"/>
        </w:rPr>
      </w:pPr>
      <w:r>
        <w:rPr>
          <w:rFonts w:hint="default" w:ascii="Times New Roman" w:hAnsi="Times New Roman"/>
          <w:b/>
          <w:spacing w:val="-2"/>
          <w:sz w:val="22"/>
          <w:szCs w:val="22"/>
        </w:rPr>
        <w:t>OS --&gt; WA : Order{status=PendingPayment}</w:t>
      </w:r>
    </w:p>
    <w:p w14:paraId="148C4810">
      <w:pPr>
        <w:pStyle w:val="9"/>
        <w:numPr>
          <w:numId w:val="0"/>
        </w:numPr>
        <w:tabs>
          <w:tab w:val="left" w:pos="415"/>
        </w:tabs>
        <w:spacing w:before="0" w:after="0" w:line="240" w:lineRule="auto"/>
        <w:ind w:leftChars="0" w:right="0" w:rightChars="0"/>
        <w:jc w:val="left"/>
        <w:rPr>
          <w:rFonts w:hint="default" w:ascii="Times New Roman" w:hAnsi="Times New Roman"/>
          <w:b/>
          <w:spacing w:val="-2"/>
          <w:sz w:val="22"/>
          <w:szCs w:val="22"/>
        </w:rPr>
      </w:pPr>
      <w:r>
        <w:rPr>
          <w:rFonts w:hint="default" w:ascii="Times New Roman" w:hAnsi="Times New Roman"/>
          <w:b/>
          <w:spacing w:val="-2"/>
          <w:sz w:val="22"/>
          <w:szCs w:val="22"/>
        </w:rPr>
        <w:t>WA -&gt; PG : InitPayment(order, amount)</w:t>
      </w:r>
    </w:p>
    <w:p w14:paraId="5F9E6026">
      <w:pPr>
        <w:pStyle w:val="9"/>
        <w:numPr>
          <w:numId w:val="0"/>
        </w:numPr>
        <w:tabs>
          <w:tab w:val="left" w:pos="415"/>
        </w:tabs>
        <w:spacing w:before="0" w:after="0" w:line="240" w:lineRule="auto"/>
        <w:ind w:leftChars="0" w:right="0" w:rightChars="0"/>
        <w:jc w:val="left"/>
        <w:rPr>
          <w:rFonts w:hint="default" w:ascii="Times New Roman" w:hAnsi="Times New Roman"/>
          <w:b/>
          <w:spacing w:val="-2"/>
          <w:sz w:val="22"/>
          <w:szCs w:val="22"/>
        </w:rPr>
      </w:pPr>
      <w:r>
        <w:rPr>
          <w:rFonts w:hint="default" w:ascii="Times New Roman" w:hAnsi="Times New Roman"/>
          <w:b/>
          <w:spacing w:val="-2"/>
          <w:sz w:val="22"/>
          <w:szCs w:val="22"/>
        </w:rPr>
        <w:t>PG --&gt; WA : RedirectURL/3DS</w:t>
      </w:r>
    </w:p>
    <w:p w14:paraId="6791B06C">
      <w:pPr>
        <w:pStyle w:val="9"/>
        <w:numPr>
          <w:numId w:val="0"/>
        </w:numPr>
        <w:tabs>
          <w:tab w:val="left" w:pos="415"/>
        </w:tabs>
        <w:spacing w:before="0" w:after="0" w:line="240" w:lineRule="auto"/>
        <w:ind w:leftChars="0" w:right="0" w:rightChars="0"/>
        <w:jc w:val="left"/>
        <w:rPr>
          <w:rFonts w:hint="default" w:ascii="Times New Roman" w:hAnsi="Times New Roman"/>
          <w:b/>
          <w:spacing w:val="-2"/>
          <w:sz w:val="22"/>
          <w:szCs w:val="22"/>
        </w:rPr>
      </w:pPr>
      <w:r>
        <w:rPr>
          <w:rFonts w:hint="default" w:ascii="Times New Roman" w:hAnsi="Times New Roman"/>
          <w:b/>
          <w:spacing w:val="-2"/>
          <w:sz w:val="22"/>
          <w:szCs w:val="22"/>
        </w:rPr>
        <w:t>Customer -&gt; PG : Авторизация платежа</w:t>
      </w:r>
    </w:p>
    <w:p w14:paraId="3C1A493A">
      <w:pPr>
        <w:pStyle w:val="9"/>
        <w:numPr>
          <w:numId w:val="0"/>
        </w:numPr>
        <w:tabs>
          <w:tab w:val="left" w:pos="415"/>
        </w:tabs>
        <w:spacing w:before="0" w:after="0" w:line="240" w:lineRule="auto"/>
        <w:ind w:leftChars="0" w:right="0" w:rightChars="0"/>
        <w:jc w:val="left"/>
        <w:rPr>
          <w:rFonts w:hint="default" w:ascii="Times New Roman" w:hAnsi="Times New Roman"/>
          <w:b/>
          <w:spacing w:val="-2"/>
          <w:sz w:val="22"/>
          <w:szCs w:val="22"/>
        </w:rPr>
      </w:pPr>
      <w:r>
        <w:rPr>
          <w:rFonts w:hint="default" w:ascii="Times New Roman" w:hAnsi="Times New Roman"/>
          <w:b/>
          <w:spacing w:val="-2"/>
          <w:sz w:val="22"/>
          <w:szCs w:val="22"/>
        </w:rPr>
        <w:t>PG -&gt; WA : PaymentStatus(Captured)</w:t>
      </w:r>
    </w:p>
    <w:p w14:paraId="3B019ACA">
      <w:pPr>
        <w:pStyle w:val="9"/>
        <w:numPr>
          <w:numId w:val="0"/>
        </w:numPr>
        <w:tabs>
          <w:tab w:val="left" w:pos="415"/>
        </w:tabs>
        <w:spacing w:before="0" w:after="0" w:line="240" w:lineRule="auto"/>
        <w:ind w:leftChars="0" w:right="0" w:rightChars="0"/>
        <w:jc w:val="left"/>
        <w:rPr>
          <w:rFonts w:hint="default" w:ascii="Times New Roman" w:hAnsi="Times New Roman"/>
          <w:b/>
          <w:spacing w:val="-2"/>
          <w:sz w:val="22"/>
          <w:szCs w:val="22"/>
        </w:rPr>
      </w:pPr>
      <w:r>
        <w:rPr>
          <w:rFonts w:hint="default" w:ascii="Times New Roman" w:hAnsi="Times New Roman"/>
          <w:b/>
          <w:spacing w:val="-2"/>
          <w:sz w:val="22"/>
          <w:szCs w:val="22"/>
        </w:rPr>
        <w:t>WA -&gt; OS : SetPaid(order)</w:t>
      </w:r>
    </w:p>
    <w:p w14:paraId="725DC3C4">
      <w:pPr>
        <w:pStyle w:val="9"/>
        <w:numPr>
          <w:numId w:val="0"/>
        </w:numPr>
        <w:tabs>
          <w:tab w:val="left" w:pos="415"/>
        </w:tabs>
        <w:spacing w:before="0" w:after="0" w:line="240" w:lineRule="auto"/>
        <w:ind w:leftChars="0" w:right="0" w:rightChars="0"/>
        <w:jc w:val="left"/>
        <w:rPr>
          <w:rFonts w:hint="default" w:ascii="Times New Roman" w:hAnsi="Times New Roman"/>
          <w:b/>
          <w:spacing w:val="-2"/>
          <w:sz w:val="22"/>
          <w:szCs w:val="22"/>
        </w:rPr>
      </w:pPr>
      <w:r>
        <w:rPr>
          <w:rFonts w:hint="default" w:ascii="Times New Roman" w:hAnsi="Times New Roman"/>
          <w:b/>
          <w:spacing w:val="-2"/>
          <w:sz w:val="22"/>
          <w:szCs w:val="22"/>
        </w:rPr>
        <w:t>OS -&gt; WA : Order{status=Paid}</w:t>
      </w:r>
    </w:p>
    <w:p w14:paraId="7AFFC358">
      <w:pPr>
        <w:pStyle w:val="9"/>
        <w:numPr>
          <w:numId w:val="0"/>
        </w:numPr>
        <w:tabs>
          <w:tab w:val="left" w:pos="415"/>
        </w:tabs>
        <w:spacing w:before="0" w:after="0" w:line="240" w:lineRule="auto"/>
        <w:ind w:leftChars="0" w:right="0" w:rightChars="0"/>
        <w:jc w:val="left"/>
        <w:rPr>
          <w:rFonts w:hint="default" w:ascii="Times New Roman" w:hAnsi="Times New Roman"/>
          <w:b/>
          <w:spacing w:val="-2"/>
          <w:sz w:val="22"/>
          <w:szCs w:val="22"/>
        </w:rPr>
      </w:pPr>
      <w:r>
        <w:rPr>
          <w:rFonts w:hint="default" w:ascii="Times New Roman" w:hAnsi="Times New Roman"/>
          <w:b/>
          <w:spacing w:val="-2"/>
          <w:sz w:val="22"/>
          <w:szCs w:val="22"/>
        </w:rPr>
        <w:t>WA -&gt; Customer : Подтверждение заказа</w:t>
      </w:r>
    </w:p>
    <w:p w14:paraId="3AE1BD05">
      <w:pPr>
        <w:pStyle w:val="9"/>
        <w:numPr>
          <w:numId w:val="0"/>
        </w:numPr>
        <w:tabs>
          <w:tab w:val="left" w:pos="415"/>
        </w:tabs>
        <w:spacing w:before="0" w:after="0" w:line="240" w:lineRule="auto"/>
        <w:ind w:leftChars="0" w:right="0" w:rightChars="0"/>
        <w:jc w:val="left"/>
        <w:rPr>
          <w:rFonts w:hint="default" w:ascii="Times New Roman" w:hAnsi="Times New Roman" w:cs="Times New Roman"/>
          <w:b/>
          <w:sz w:val="22"/>
          <w:szCs w:val="22"/>
        </w:rPr>
      </w:pPr>
      <w:r>
        <w:rPr>
          <w:rFonts w:hint="default" w:ascii="Times New Roman" w:hAnsi="Times New Roman"/>
          <w:b/>
          <w:spacing w:val="-2"/>
          <w:sz w:val="22"/>
          <w:szCs w:val="22"/>
        </w:rPr>
        <w:t>@enduml</w:t>
      </w:r>
      <w:r>
        <w:rPr>
          <w:rFonts w:hint="default" w:ascii="Times New Roman" w:hAnsi="Times New Roman" w:cs="Times New Roman"/>
          <w:b/>
          <w:spacing w:val="-2"/>
          <w:sz w:val="22"/>
          <w:szCs w:val="22"/>
        </w:rPr>
        <w:br w:type="textWrapping"/>
      </w:r>
      <w:r>
        <w:rPr>
          <w:rFonts w:hint="default" w:ascii="Times New Roman" w:hAnsi="Times New Roman" w:cs="Times New Roman"/>
          <w:b/>
          <w:spacing w:val="-2"/>
          <w:sz w:val="22"/>
          <w:szCs w:val="22"/>
        </w:rPr>
        <w:br w:type="textWrapping"/>
      </w:r>
    </w:p>
    <w:p w14:paraId="20703507">
      <w:pPr>
        <w:pStyle w:val="6"/>
        <w:spacing w:before="2"/>
        <w:rPr>
          <w:rFonts w:hint="default" w:ascii="Times New Roman" w:hAnsi="Times New Roman" w:cs="Times New Roman"/>
          <w:b/>
          <w:sz w:val="22"/>
          <w:szCs w:val="22"/>
        </w:rPr>
      </w:pPr>
    </w:p>
    <w:p w14:paraId="15F10DBF">
      <w:pPr>
        <w:pStyle w:val="6"/>
        <w:spacing w:after="0"/>
        <w:rPr>
          <w:rFonts w:hint="default" w:ascii="Times New Roman" w:hAnsi="Times New Roman" w:cs="Times New Roman"/>
          <w:b/>
          <w:sz w:val="22"/>
          <w:szCs w:val="22"/>
        </w:rPr>
        <w:sectPr>
          <w:pgSz w:w="11910" w:h="16840"/>
          <w:pgMar w:top="1380" w:right="1417" w:bottom="840" w:left="1559" w:header="0" w:footer="643" w:gutter="0"/>
          <w:cols w:space="720" w:num="1"/>
        </w:sectPr>
      </w:pPr>
      <w:r>
        <w:rPr>
          <w:rFonts w:hint="default" w:ascii="Times New Roman" w:hAnsi="Times New Roman" w:cs="Times New Roman"/>
          <w:sz w:val="22"/>
          <w:szCs w:val="22"/>
        </w:rPr>
        <w:drawing>
          <wp:inline distT="0" distB="0" distL="114300" distR="114300">
            <wp:extent cx="5671185" cy="7877175"/>
            <wp:effectExtent l="0" t="0" r="5715" b="9525"/>
            <wp:docPr id="68" name="Изображение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" name="Изображение 3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71185" cy="7877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2E358F">
      <w:pPr>
        <w:pStyle w:val="6"/>
        <w:rPr>
          <w:rFonts w:hint="default" w:ascii="Times New Roman" w:hAnsi="Times New Roman" w:cs="Times New Roman"/>
          <w:sz w:val="22"/>
          <w:szCs w:val="22"/>
        </w:rPr>
      </w:pPr>
    </w:p>
    <w:p w14:paraId="57F76A3C">
      <w:pPr>
        <w:pStyle w:val="9"/>
        <w:numPr>
          <w:ilvl w:val="1"/>
          <w:numId w:val="1"/>
        </w:numPr>
        <w:tabs>
          <w:tab w:val="left" w:pos="415"/>
        </w:tabs>
        <w:spacing w:before="217" w:after="0" w:line="240" w:lineRule="auto"/>
        <w:ind w:left="415" w:right="0" w:hanging="415"/>
        <w:jc w:val="left"/>
        <w:rPr>
          <w:rFonts w:hint="default" w:ascii="Times New Roman" w:hAnsi="Times New Roman" w:cs="Times New Roman"/>
          <w:b/>
          <w:sz w:val="22"/>
          <w:szCs w:val="22"/>
        </w:rPr>
      </w:pPr>
      <w:bookmarkStart w:id="17" w:name="3.4. Диаграмма активностей (Оформление з"/>
      <w:bookmarkEnd w:id="17"/>
      <w:r>
        <w:rPr>
          <w:rFonts w:hint="default" w:ascii="Times New Roman" w:hAnsi="Times New Roman" w:cs="Times New Roman"/>
          <w:b/>
          <w:sz w:val="22"/>
          <w:szCs w:val="22"/>
        </w:rPr>
        <w:t>Диаграмма</w:t>
      </w:r>
      <w:r>
        <w:rPr>
          <w:rFonts w:hint="default" w:ascii="Times New Roman" w:hAnsi="Times New Roman" w:cs="Times New Roman"/>
          <w:b/>
          <w:spacing w:val="23"/>
          <w:sz w:val="22"/>
          <w:szCs w:val="22"/>
        </w:rPr>
        <w:t xml:space="preserve"> </w:t>
      </w:r>
      <w:r>
        <w:rPr>
          <w:rFonts w:hint="default" w:ascii="Times New Roman" w:hAnsi="Times New Roman" w:cs="Times New Roman"/>
          <w:b/>
          <w:sz w:val="22"/>
          <w:szCs w:val="22"/>
        </w:rPr>
        <w:t>активностей</w:t>
      </w:r>
      <w:r>
        <w:rPr>
          <w:rFonts w:hint="default" w:ascii="Times New Roman" w:hAnsi="Times New Roman" w:cs="Times New Roman"/>
          <w:b/>
          <w:spacing w:val="24"/>
          <w:sz w:val="22"/>
          <w:szCs w:val="22"/>
        </w:rPr>
        <w:t xml:space="preserve"> </w:t>
      </w:r>
      <w:r>
        <w:rPr>
          <w:rFonts w:hint="default" w:ascii="Times New Roman" w:hAnsi="Times New Roman" w:cs="Times New Roman"/>
          <w:b/>
          <w:sz w:val="22"/>
          <w:szCs w:val="22"/>
        </w:rPr>
        <w:t>(Оформление</w:t>
      </w:r>
      <w:r>
        <w:rPr>
          <w:rFonts w:hint="default" w:ascii="Times New Roman" w:hAnsi="Times New Roman" w:cs="Times New Roman"/>
          <w:b/>
          <w:spacing w:val="24"/>
          <w:sz w:val="22"/>
          <w:szCs w:val="22"/>
        </w:rPr>
        <w:t xml:space="preserve"> </w:t>
      </w:r>
      <w:r>
        <w:rPr>
          <w:rFonts w:hint="default" w:ascii="Times New Roman" w:hAnsi="Times New Roman" w:cs="Times New Roman"/>
          <w:b/>
          <w:spacing w:val="-2"/>
          <w:sz w:val="22"/>
          <w:szCs w:val="22"/>
        </w:rPr>
        <w:t>заказа)</w:t>
      </w:r>
    </w:p>
    <w:p w14:paraId="029658A3">
      <w:pPr>
        <w:pStyle w:val="6"/>
        <w:spacing w:before="2"/>
        <w:rPr>
          <w:rFonts w:hint="default" w:ascii="Times New Roman" w:hAnsi="Times New Roman" w:cs="Times New Roman"/>
          <w:b/>
          <w:sz w:val="22"/>
          <w:szCs w:val="22"/>
        </w:rPr>
      </w:pPr>
    </w:p>
    <w:p w14:paraId="3D21E040">
      <w:pPr>
        <w:pStyle w:val="6"/>
        <w:spacing w:before="34"/>
        <w:rPr>
          <w:rFonts w:hint="default" w:ascii="Times New Roman" w:hAnsi="Times New Roman"/>
          <w:b/>
          <w:sz w:val="22"/>
          <w:szCs w:val="22"/>
        </w:rPr>
      </w:pPr>
      <w:r>
        <w:rPr>
          <w:rFonts w:hint="default" w:ascii="Times New Roman" w:hAnsi="Times New Roman"/>
          <w:b/>
          <w:sz w:val="22"/>
          <w:szCs w:val="22"/>
        </w:rPr>
        <w:t>@startuml</w:t>
      </w:r>
    </w:p>
    <w:p w14:paraId="0AC2C6B2">
      <w:pPr>
        <w:pStyle w:val="6"/>
        <w:spacing w:before="34"/>
        <w:rPr>
          <w:rFonts w:hint="default" w:ascii="Times New Roman" w:hAnsi="Times New Roman"/>
          <w:b/>
          <w:sz w:val="22"/>
          <w:szCs w:val="22"/>
        </w:rPr>
      </w:pPr>
      <w:r>
        <w:rPr>
          <w:rFonts w:hint="default" w:ascii="Times New Roman" w:hAnsi="Times New Roman"/>
          <w:b/>
          <w:sz w:val="22"/>
          <w:szCs w:val="22"/>
        </w:rPr>
        <w:t>start</w:t>
      </w:r>
    </w:p>
    <w:p w14:paraId="04A5CE12">
      <w:pPr>
        <w:pStyle w:val="6"/>
        <w:spacing w:before="34"/>
        <w:rPr>
          <w:rFonts w:hint="default" w:ascii="Times New Roman" w:hAnsi="Times New Roman"/>
          <w:b/>
          <w:sz w:val="22"/>
          <w:szCs w:val="22"/>
        </w:rPr>
      </w:pPr>
      <w:r>
        <w:rPr>
          <w:rFonts w:hint="default" w:ascii="Times New Roman" w:hAnsi="Times New Roman"/>
          <w:b/>
          <w:sz w:val="22"/>
          <w:szCs w:val="22"/>
        </w:rPr>
        <w:t>:Выбор товаров;</w:t>
      </w:r>
    </w:p>
    <w:p w14:paraId="639804F4">
      <w:pPr>
        <w:pStyle w:val="6"/>
        <w:spacing w:before="34"/>
        <w:rPr>
          <w:rFonts w:hint="default" w:ascii="Times New Roman" w:hAnsi="Times New Roman"/>
          <w:b/>
          <w:sz w:val="22"/>
          <w:szCs w:val="22"/>
        </w:rPr>
      </w:pPr>
      <w:r>
        <w:rPr>
          <w:rFonts w:hint="default" w:ascii="Times New Roman" w:hAnsi="Times New Roman"/>
          <w:b/>
          <w:sz w:val="22"/>
          <w:szCs w:val="22"/>
        </w:rPr>
        <w:t>:Формирование корзины;</w:t>
      </w:r>
    </w:p>
    <w:p w14:paraId="00521CA5">
      <w:pPr>
        <w:pStyle w:val="6"/>
        <w:spacing w:before="34"/>
        <w:rPr>
          <w:rFonts w:hint="default" w:ascii="Times New Roman" w:hAnsi="Times New Roman"/>
          <w:b/>
          <w:sz w:val="22"/>
          <w:szCs w:val="22"/>
        </w:rPr>
      </w:pPr>
      <w:r>
        <w:rPr>
          <w:rFonts w:hint="default" w:ascii="Times New Roman" w:hAnsi="Times New Roman"/>
          <w:b/>
          <w:sz w:val="22"/>
          <w:szCs w:val="22"/>
        </w:rPr>
        <w:t>if (Авторизован?) then (Да)</w:t>
      </w:r>
    </w:p>
    <w:p w14:paraId="3FF11651">
      <w:pPr>
        <w:pStyle w:val="6"/>
        <w:spacing w:before="34"/>
        <w:rPr>
          <w:rFonts w:hint="default" w:ascii="Times New Roman" w:hAnsi="Times New Roman"/>
          <w:b/>
          <w:sz w:val="22"/>
          <w:szCs w:val="22"/>
        </w:rPr>
      </w:pPr>
      <w:r>
        <w:rPr>
          <w:rFonts w:hint="default" w:ascii="Times New Roman" w:hAnsi="Times New Roman"/>
          <w:b/>
          <w:sz w:val="22"/>
          <w:szCs w:val="22"/>
        </w:rPr>
        <w:t>else (Нет)</w:t>
      </w:r>
    </w:p>
    <w:p w14:paraId="15EA6369">
      <w:pPr>
        <w:pStyle w:val="6"/>
        <w:spacing w:before="34"/>
        <w:rPr>
          <w:rFonts w:hint="default" w:ascii="Times New Roman" w:hAnsi="Times New Roman"/>
          <w:b/>
          <w:sz w:val="22"/>
          <w:szCs w:val="22"/>
        </w:rPr>
      </w:pPr>
      <w:r>
        <w:rPr>
          <w:rFonts w:hint="default" w:ascii="Times New Roman" w:hAnsi="Times New Roman"/>
          <w:b/>
          <w:sz w:val="22"/>
          <w:szCs w:val="22"/>
        </w:rPr>
        <w:t>:Регистрация/Вход;</w:t>
      </w:r>
    </w:p>
    <w:p w14:paraId="2B32F063">
      <w:pPr>
        <w:pStyle w:val="6"/>
        <w:spacing w:before="34"/>
        <w:rPr>
          <w:rFonts w:hint="default" w:ascii="Times New Roman" w:hAnsi="Times New Roman"/>
          <w:b/>
          <w:sz w:val="22"/>
          <w:szCs w:val="22"/>
        </w:rPr>
      </w:pPr>
      <w:r>
        <w:rPr>
          <w:rFonts w:hint="default" w:ascii="Times New Roman" w:hAnsi="Times New Roman"/>
          <w:b/>
          <w:sz w:val="22"/>
          <w:szCs w:val="22"/>
        </w:rPr>
        <w:t>endif</w:t>
      </w:r>
    </w:p>
    <w:p w14:paraId="4BBC3AC8">
      <w:pPr>
        <w:pStyle w:val="6"/>
        <w:spacing w:before="34"/>
        <w:rPr>
          <w:rFonts w:hint="default" w:ascii="Times New Roman" w:hAnsi="Times New Roman"/>
          <w:b/>
          <w:sz w:val="22"/>
          <w:szCs w:val="22"/>
        </w:rPr>
      </w:pPr>
      <w:r>
        <w:rPr>
          <w:rFonts w:hint="default" w:ascii="Times New Roman" w:hAnsi="Times New Roman"/>
          <w:b/>
          <w:sz w:val="22"/>
          <w:szCs w:val="22"/>
        </w:rPr>
        <w:t>:Ввод адреса/выбор доставки;</w:t>
      </w:r>
    </w:p>
    <w:p w14:paraId="43DE3D58">
      <w:pPr>
        <w:pStyle w:val="6"/>
        <w:spacing w:before="34"/>
        <w:rPr>
          <w:rFonts w:hint="default" w:ascii="Times New Roman" w:hAnsi="Times New Roman"/>
          <w:b/>
          <w:sz w:val="22"/>
          <w:szCs w:val="22"/>
        </w:rPr>
      </w:pPr>
      <w:r>
        <w:rPr>
          <w:rFonts w:hint="default" w:ascii="Times New Roman" w:hAnsi="Times New Roman"/>
          <w:b/>
          <w:sz w:val="22"/>
          <w:szCs w:val="22"/>
        </w:rPr>
        <w:t>:Проверка остатков/цен;</w:t>
      </w:r>
    </w:p>
    <w:p w14:paraId="135FB4A1">
      <w:pPr>
        <w:pStyle w:val="6"/>
        <w:spacing w:before="34"/>
        <w:rPr>
          <w:rFonts w:hint="default" w:ascii="Times New Roman" w:hAnsi="Times New Roman"/>
          <w:b/>
          <w:sz w:val="22"/>
          <w:szCs w:val="22"/>
        </w:rPr>
      </w:pPr>
      <w:r>
        <w:rPr>
          <w:rFonts w:hint="default" w:ascii="Times New Roman" w:hAnsi="Times New Roman"/>
          <w:b/>
          <w:sz w:val="22"/>
          <w:szCs w:val="22"/>
        </w:rPr>
        <w:t>if (Доступно?) then (Да)</w:t>
      </w:r>
    </w:p>
    <w:p w14:paraId="5E514BE8">
      <w:pPr>
        <w:pStyle w:val="6"/>
        <w:spacing w:before="34"/>
        <w:rPr>
          <w:rFonts w:hint="default" w:ascii="Times New Roman" w:hAnsi="Times New Roman"/>
          <w:b/>
          <w:sz w:val="22"/>
          <w:szCs w:val="22"/>
        </w:rPr>
      </w:pPr>
      <w:r>
        <w:rPr>
          <w:rFonts w:hint="default" w:ascii="Times New Roman" w:hAnsi="Times New Roman"/>
          <w:b/>
          <w:sz w:val="22"/>
          <w:szCs w:val="22"/>
        </w:rPr>
        <w:t>:Создание заказа (PendingPayment);</w:t>
      </w:r>
    </w:p>
    <w:p w14:paraId="028C75B4">
      <w:pPr>
        <w:pStyle w:val="6"/>
        <w:spacing w:before="34"/>
        <w:rPr>
          <w:rFonts w:hint="default" w:ascii="Times New Roman" w:hAnsi="Times New Roman"/>
          <w:b/>
          <w:sz w:val="22"/>
          <w:szCs w:val="22"/>
        </w:rPr>
      </w:pPr>
      <w:r>
        <w:rPr>
          <w:rFonts w:hint="default" w:ascii="Times New Roman" w:hAnsi="Times New Roman"/>
          <w:b/>
          <w:sz w:val="22"/>
          <w:szCs w:val="22"/>
        </w:rPr>
        <w:t>:Инициация платежа;</w:t>
      </w:r>
    </w:p>
    <w:p w14:paraId="224556F7">
      <w:pPr>
        <w:pStyle w:val="6"/>
        <w:spacing w:before="34"/>
        <w:rPr>
          <w:rFonts w:hint="default" w:ascii="Times New Roman" w:hAnsi="Times New Roman"/>
          <w:b/>
          <w:sz w:val="22"/>
          <w:szCs w:val="22"/>
        </w:rPr>
      </w:pPr>
      <w:r>
        <w:rPr>
          <w:rFonts w:hint="default" w:ascii="Times New Roman" w:hAnsi="Times New Roman"/>
          <w:b/>
          <w:sz w:val="22"/>
          <w:szCs w:val="22"/>
        </w:rPr>
        <w:t>if (Оплата успешна?) then (Да)</w:t>
      </w:r>
    </w:p>
    <w:p w14:paraId="27CE0636">
      <w:pPr>
        <w:pStyle w:val="6"/>
        <w:spacing w:before="34"/>
        <w:rPr>
          <w:rFonts w:hint="default" w:ascii="Times New Roman" w:hAnsi="Times New Roman"/>
          <w:b/>
          <w:sz w:val="22"/>
          <w:szCs w:val="22"/>
        </w:rPr>
      </w:pPr>
      <w:r>
        <w:rPr>
          <w:rFonts w:hint="default" w:ascii="Times New Roman" w:hAnsi="Times New Roman"/>
          <w:b/>
          <w:sz w:val="22"/>
          <w:szCs w:val="22"/>
        </w:rPr>
        <w:t>:Статус = Paid;</w:t>
      </w:r>
    </w:p>
    <w:p w14:paraId="15CDA8BF">
      <w:pPr>
        <w:pStyle w:val="6"/>
        <w:spacing w:before="34"/>
        <w:rPr>
          <w:rFonts w:hint="default" w:ascii="Times New Roman" w:hAnsi="Times New Roman"/>
          <w:b/>
          <w:sz w:val="22"/>
          <w:szCs w:val="22"/>
        </w:rPr>
      </w:pPr>
      <w:r>
        <w:rPr>
          <w:rFonts w:hint="default" w:ascii="Times New Roman" w:hAnsi="Times New Roman"/>
          <w:b/>
          <w:sz w:val="22"/>
          <w:szCs w:val="22"/>
        </w:rPr>
        <w:t>:Создать отгрузку;</w:t>
      </w:r>
    </w:p>
    <w:p w14:paraId="146080E4">
      <w:pPr>
        <w:pStyle w:val="6"/>
        <w:spacing w:before="34"/>
        <w:rPr>
          <w:rFonts w:hint="default" w:ascii="Times New Roman" w:hAnsi="Times New Roman"/>
          <w:b/>
          <w:sz w:val="22"/>
          <w:szCs w:val="22"/>
        </w:rPr>
      </w:pPr>
      <w:r>
        <w:rPr>
          <w:rFonts w:hint="default" w:ascii="Times New Roman" w:hAnsi="Times New Roman"/>
          <w:b/>
          <w:sz w:val="22"/>
          <w:szCs w:val="22"/>
        </w:rPr>
        <w:t>:Уведомить клиента;</w:t>
      </w:r>
    </w:p>
    <w:p w14:paraId="5B7D95D5">
      <w:pPr>
        <w:pStyle w:val="6"/>
        <w:spacing w:before="34"/>
        <w:rPr>
          <w:rFonts w:hint="default" w:ascii="Times New Roman" w:hAnsi="Times New Roman"/>
          <w:b/>
          <w:sz w:val="22"/>
          <w:szCs w:val="22"/>
        </w:rPr>
      </w:pPr>
      <w:r>
        <w:rPr>
          <w:rFonts w:hint="default" w:ascii="Times New Roman" w:hAnsi="Times New Roman"/>
          <w:b/>
          <w:sz w:val="22"/>
          <w:szCs w:val="22"/>
        </w:rPr>
        <w:t>else (Нет)</w:t>
      </w:r>
    </w:p>
    <w:p w14:paraId="4D2A155B">
      <w:pPr>
        <w:pStyle w:val="6"/>
        <w:spacing w:before="34"/>
        <w:rPr>
          <w:rFonts w:hint="default" w:ascii="Times New Roman" w:hAnsi="Times New Roman"/>
          <w:b/>
          <w:sz w:val="22"/>
          <w:szCs w:val="22"/>
        </w:rPr>
      </w:pPr>
      <w:r>
        <w:rPr>
          <w:rFonts w:hint="default" w:ascii="Times New Roman" w:hAnsi="Times New Roman"/>
          <w:b/>
          <w:sz w:val="22"/>
          <w:szCs w:val="22"/>
        </w:rPr>
        <w:t>:Отмена/повтор платежа;</w:t>
      </w:r>
    </w:p>
    <w:p w14:paraId="09735A15">
      <w:pPr>
        <w:pStyle w:val="6"/>
        <w:spacing w:before="34"/>
        <w:rPr>
          <w:rFonts w:hint="default" w:ascii="Times New Roman" w:hAnsi="Times New Roman"/>
          <w:b/>
          <w:sz w:val="22"/>
          <w:szCs w:val="22"/>
        </w:rPr>
      </w:pPr>
      <w:r>
        <w:rPr>
          <w:rFonts w:hint="default" w:ascii="Times New Roman" w:hAnsi="Times New Roman"/>
          <w:b/>
          <w:sz w:val="22"/>
          <w:szCs w:val="22"/>
        </w:rPr>
        <w:t>endif</w:t>
      </w:r>
    </w:p>
    <w:p w14:paraId="12A1CDE5">
      <w:pPr>
        <w:pStyle w:val="6"/>
        <w:spacing w:before="34"/>
        <w:rPr>
          <w:rFonts w:hint="default" w:ascii="Times New Roman" w:hAnsi="Times New Roman"/>
          <w:b/>
          <w:sz w:val="22"/>
          <w:szCs w:val="22"/>
        </w:rPr>
      </w:pPr>
      <w:r>
        <w:rPr>
          <w:rFonts w:hint="default" w:ascii="Times New Roman" w:hAnsi="Times New Roman"/>
          <w:b/>
          <w:sz w:val="22"/>
          <w:szCs w:val="22"/>
        </w:rPr>
        <w:t>else (Нет)</w:t>
      </w:r>
    </w:p>
    <w:p w14:paraId="27902DBA">
      <w:pPr>
        <w:pStyle w:val="6"/>
        <w:spacing w:before="34"/>
        <w:rPr>
          <w:rFonts w:hint="default" w:ascii="Times New Roman" w:hAnsi="Times New Roman"/>
          <w:b/>
          <w:sz w:val="22"/>
          <w:szCs w:val="22"/>
        </w:rPr>
      </w:pPr>
      <w:r>
        <w:rPr>
          <w:rFonts w:hint="default" w:ascii="Times New Roman" w:hAnsi="Times New Roman"/>
          <w:b/>
          <w:sz w:val="22"/>
          <w:szCs w:val="22"/>
        </w:rPr>
        <w:t>:Сообщение об ошибке/обновить корзину;</w:t>
      </w:r>
    </w:p>
    <w:p w14:paraId="10AAA226">
      <w:pPr>
        <w:pStyle w:val="6"/>
        <w:spacing w:before="34"/>
        <w:rPr>
          <w:rFonts w:hint="default" w:ascii="Times New Roman" w:hAnsi="Times New Roman"/>
          <w:b/>
          <w:sz w:val="22"/>
          <w:szCs w:val="22"/>
        </w:rPr>
      </w:pPr>
      <w:r>
        <w:rPr>
          <w:rFonts w:hint="default" w:ascii="Times New Roman" w:hAnsi="Times New Roman"/>
          <w:b/>
          <w:sz w:val="22"/>
          <w:szCs w:val="22"/>
        </w:rPr>
        <w:t>endif</w:t>
      </w:r>
    </w:p>
    <w:p w14:paraId="251E2091">
      <w:pPr>
        <w:pStyle w:val="6"/>
        <w:spacing w:before="34"/>
        <w:rPr>
          <w:rFonts w:hint="default" w:ascii="Times New Roman" w:hAnsi="Times New Roman"/>
          <w:b/>
          <w:sz w:val="22"/>
          <w:szCs w:val="22"/>
        </w:rPr>
      </w:pPr>
      <w:r>
        <w:rPr>
          <w:rFonts w:hint="default" w:ascii="Times New Roman" w:hAnsi="Times New Roman"/>
          <w:b/>
          <w:sz w:val="22"/>
          <w:szCs w:val="22"/>
        </w:rPr>
        <w:t>stop</w:t>
      </w:r>
    </w:p>
    <w:p w14:paraId="7560D6E3">
      <w:pPr>
        <w:pStyle w:val="6"/>
        <w:spacing w:before="34"/>
        <w:rPr>
          <w:rFonts w:hint="default" w:ascii="Times New Roman" w:hAnsi="Times New Roman"/>
          <w:b/>
          <w:sz w:val="22"/>
          <w:szCs w:val="22"/>
        </w:rPr>
      </w:pPr>
      <w:r>
        <w:rPr>
          <w:rFonts w:hint="default" w:ascii="Times New Roman" w:hAnsi="Times New Roman"/>
          <w:b/>
          <w:sz w:val="22"/>
          <w:szCs w:val="22"/>
        </w:rPr>
        <w:t>@enduml</w:t>
      </w:r>
    </w:p>
    <w:p w14:paraId="08EE4B34">
      <w:pPr>
        <w:pStyle w:val="6"/>
        <w:spacing w:before="34"/>
        <w:rPr>
          <w:rFonts w:hint="default" w:ascii="Times New Roman" w:hAnsi="Times New Roman"/>
          <w:b/>
          <w:sz w:val="22"/>
          <w:szCs w:val="22"/>
        </w:rPr>
      </w:pPr>
    </w:p>
    <w:p w14:paraId="610BD773">
      <w:pPr>
        <w:pStyle w:val="6"/>
        <w:spacing w:after="0"/>
        <w:rPr>
          <w:rFonts w:hint="default" w:ascii="Times New Roman" w:hAnsi="Times New Roman" w:cs="Times New Roman"/>
          <w:b/>
          <w:sz w:val="22"/>
          <w:szCs w:val="22"/>
        </w:rPr>
        <w:sectPr>
          <w:pgSz w:w="11910" w:h="16840"/>
          <w:pgMar w:top="1420" w:right="1417" w:bottom="840" w:left="1559" w:header="0" w:footer="643" w:gutter="0"/>
          <w:cols w:space="720" w:num="1"/>
        </w:sectPr>
      </w:pPr>
      <w:r>
        <w:rPr>
          <w:rFonts w:hint="default" w:ascii="Times New Roman" w:hAnsi="Times New Roman" w:cs="Times New Roman"/>
          <w:sz w:val="22"/>
          <w:szCs w:val="22"/>
        </w:rPr>
        <w:drawing>
          <wp:inline distT="0" distB="0" distL="114300" distR="114300">
            <wp:extent cx="5661025" cy="3783965"/>
            <wp:effectExtent l="0" t="0" r="3175" b="635"/>
            <wp:docPr id="70" name="Изображение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" name="Изображение 5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1025" cy="3783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809C3A">
      <w:pPr>
        <w:pStyle w:val="2"/>
        <w:numPr>
          <w:ilvl w:val="0"/>
          <w:numId w:val="1"/>
        </w:numPr>
        <w:tabs>
          <w:tab w:val="left" w:pos="301"/>
        </w:tabs>
        <w:spacing w:before="99" w:after="0" w:line="240" w:lineRule="auto"/>
        <w:ind w:left="301" w:right="0" w:hanging="301"/>
        <w:jc w:val="left"/>
        <w:rPr>
          <w:rFonts w:hint="default" w:ascii="Times New Roman" w:hAnsi="Times New Roman" w:cs="Times New Roman"/>
          <w:sz w:val="22"/>
          <w:szCs w:val="22"/>
        </w:rPr>
      </w:pPr>
      <w:bookmarkStart w:id="18" w:name="4. Нефункциональные требования (выдержка"/>
      <w:bookmarkEnd w:id="18"/>
      <w:r>
        <w:rPr>
          <w:rFonts w:hint="default" w:ascii="Times New Roman" w:hAnsi="Times New Roman" w:cs="Times New Roman"/>
          <w:sz w:val="22"/>
          <w:szCs w:val="22"/>
        </w:rPr>
        <w:t>Нефункциональные</w:t>
      </w:r>
      <w:r>
        <w:rPr>
          <w:rFonts w:hint="default" w:ascii="Times New Roman" w:hAnsi="Times New Roman" w:cs="Times New Roman"/>
          <w:spacing w:val="8"/>
          <w:sz w:val="22"/>
          <w:szCs w:val="22"/>
        </w:rPr>
        <w:t xml:space="preserve"> </w:t>
      </w:r>
      <w:r>
        <w:rPr>
          <w:rFonts w:hint="default" w:ascii="Times New Roman" w:hAnsi="Times New Roman" w:cs="Times New Roman"/>
          <w:sz w:val="22"/>
          <w:szCs w:val="22"/>
        </w:rPr>
        <w:t>требования</w:t>
      </w:r>
      <w:r>
        <w:rPr>
          <w:rFonts w:hint="default" w:ascii="Times New Roman" w:hAnsi="Times New Roman" w:cs="Times New Roman"/>
          <w:spacing w:val="8"/>
          <w:sz w:val="22"/>
          <w:szCs w:val="22"/>
        </w:rPr>
        <w:t xml:space="preserve"> </w:t>
      </w:r>
      <w:r>
        <w:rPr>
          <w:rFonts w:hint="default" w:ascii="Times New Roman" w:hAnsi="Times New Roman" w:cs="Times New Roman"/>
          <w:spacing w:val="-2"/>
          <w:sz w:val="22"/>
          <w:szCs w:val="22"/>
        </w:rPr>
        <w:t>(выдержка)</w:t>
      </w:r>
    </w:p>
    <w:p w14:paraId="65F9E049">
      <w:pPr>
        <w:pStyle w:val="9"/>
        <w:numPr>
          <w:ilvl w:val="0"/>
          <w:numId w:val="5"/>
        </w:numPr>
        <w:tabs>
          <w:tab w:val="left" w:pos="598"/>
          <w:tab w:val="left" w:pos="600"/>
        </w:tabs>
        <w:spacing w:before="276" w:after="0" w:line="235" w:lineRule="auto"/>
        <w:ind w:left="600" w:right="632" w:hanging="115"/>
        <w:jc w:val="left"/>
        <w:rPr>
          <w:rFonts w:hint="default" w:ascii="Times New Roman" w:hAnsi="Times New Roman" w:cs="Times New Roman"/>
          <w:position w:val="1"/>
          <w:sz w:val="22"/>
          <w:szCs w:val="22"/>
        </w:rPr>
      </w:pPr>
      <w:r>
        <w:rPr>
          <w:rFonts w:hint="default" w:ascii="Times New Roman" w:hAnsi="Times New Roman" w:cs="Times New Roman"/>
          <w:b/>
          <w:sz w:val="22"/>
          <w:szCs w:val="22"/>
        </w:rPr>
        <w:t>Производительность:</w:t>
      </w:r>
      <w:r>
        <w:rPr>
          <w:rFonts w:hint="default" w:ascii="Times New Roman" w:hAnsi="Times New Roman" w:cs="Times New Roman"/>
          <w:b/>
          <w:spacing w:val="-13"/>
          <w:sz w:val="22"/>
          <w:szCs w:val="22"/>
        </w:rPr>
        <w:t xml:space="preserve"> </w:t>
      </w:r>
      <w:r>
        <w:rPr>
          <w:rFonts w:hint="default" w:ascii="Times New Roman" w:hAnsi="Times New Roman" w:cs="Times New Roman"/>
          <w:sz w:val="22"/>
          <w:szCs w:val="22"/>
        </w:rPr>
        <w:t>≤</w:t>
      </w:r>
      <w:r>
        <w:rPr>
          <w:rFonts w:hint="default" w:ascii="Times New Roman" w:hAnsi="Times New Roman" w:cs="Times New Roman"/>
          <w:spacing w:val="-11"/>
          <w:sz w:val="22"/>
          <w:szCs w:val="22"/>
        </w:rPr>
        <w:t xml:space="preserve"> </w:t>
      </w:r>
      <w:r>
        <w:rPr>
          <w:rFonts w:hint="default" w:ascii="Times New Roman" w:hAnsi="Times New Roman" w:cs="Times New Roman"/>
          <w:sz w:val="22"/>
          <w:szCs w:val="22"/>
        </w:rPr>
        <w:t>300</w:t>
      </w:r>
      <w:r>
        <w:rPr>
          <w:rFonts w:hint="default" w:ascii="Times New Roman" w:hAnsi="Times New Roman" w:cs="Times New Roman"/>
          <w:spacing w:val="-11"/>
          <w:sz w:val="22"/>
          <w:szCs w:val="22"/>
        </w:rPr>
        <w:t xml:space="preserve"> </w:t>
      </w:r>
      <w:r>
        <w:rPr>
          <w:rFonts w:hint="default" w:ascii="Times New Roman" w:hAnsi="Times New Roman" w:cs="Times New Roman"/>
          <w:sz w:val="22"/>
          <w:szCs w:val="22"/>
        </w:rPr>
        <w:t>мс</w:t>
      </w:r>
      <w:r>
        <w:rPr>
          <w:rFonts w:hint="default" w:ascii="Times New Roman" w:hAnsi="Times New Roman" w:cs="Times New Roman"/>
          <w:spacing w:val="-11"/>
          <w:sz w:val="22"/>
          <w:szCs w:val="22"/>
        </w:rPr>
        <w:t xml:space="preserve"> </w:t>
      </w:r>
      <w:r>
        <w:rPr>
          <w:rFonts w:hint="default" w:ascii="Times New Roman" w:hAnsi="Times New Roman" w:cs="Times New Roman"/>
          <w:sz w:val="22"/>
          <w:szCs w:val="22"/>
        </w:rPr>
        <w:t>p95</w:t>
      </w:r>
      <w:r>
        <w:rPr>
          <w:rFonts w:hint="default" w:ascii="Times New Roman" w:hAnsi="Times New Roman" w:cs="Times New Roman"/>
          <w:spacing w:val="-11"/>
          <w:sz w:val="22"/>
          <w:szCs w:val="22"/>
        </w:rPr>
        <w:t xml:space="preserve"> </w:t>
      </w:r>
      <w:r>
        <w:rPr>
          <w:rFonts w:hint="default" w:ascii="Times New Roman" w:hAnsi="Times New Roman" w:cs="Times New Roman"/>
          <w:sz w:val="22"/>
          <w:szCs w:val="22"/>
        </w:rPr>
        <w:t>для</w:t>
      </w:r>
      <w:r>
        <w:rPr>
          <w:rFonts w:hint="default" w:ascii="Times New Roman" w:hAnsi="Times New Roman" w:cs="Times New Roman"/>
          <w:spacing w:val="-11"/>
          <w:sz w:val="22"/>
          <w:szCs w:val="22"/>
        </w:rPr>
        <w:t xml:space="preserve"> </w:t>
      </w:r>
      <w:r>
        <w:rPr>
          <w:rFonts w:hint="default" w:ascii="Times New Roman" w:hAnsi="Times New Roman" w:cs="Times New Roman"/>
          <w:sz w:val="22"/>
          <w:szCs w:val="22"/>
        </w:rPr>
        <w:t>чтения</w:t>
      </w:r>
      <w:r>
        <w:rPr>
          <w:rFonts w:hint="default" w:ascii="Times New Roman" w:hAnsi="Times New Roman" w:cs="Times New Roman"/>
          <w:spacing w:val="-11"/>
          <w:sz w:val="22"/>
          <w:szCs w:val="22"/>
        </w:rPr>
        <w:t xml:space="preserve"> </w:t>
      </w:r>
      <w:r>
        <w:rPr>
          <w:rFonts w:hint="default" w:ascii="Times New Roman" w:hAnsi="Times New Roman" w:cs="Times New Roman"/>
          <w:sz w:val="22"/>
          <w:szCs w:val="22"/>
        </w:rPr>
        <w:t>каталога</w:t>
      </w:r>
      <w:r>
        <w:rPr>
          <w:rFonts w:hint="default" w:ascii="Times New Roman" w:hAnsi="Times New Roman" w:cs="Times New Roman"/>
          <w:spacing w:val="-11"/>
          <w:sz w:val="22"/>
          <w:szCs w:val="22"/>
        </w:rPr>
        <w:t xml:space="preserve"> </w:t>
      </w:r>
      <w:r>
        <w:rPr>
          <w:rFonts w:hint="default" w:ascii="Times New Roman" w:hAnsi="Times New Roman" w:cs="Times New Roman"/>
          <w:sz w:val="22"/>
          <w:szCs w:val="22"/>
        </w:rPr>
        <w:t>при</w:t>
      </w:r>
      <w:r>
        <w:rPr>
          <w:rFonts w:hint="default" w:ascii="Times New Roman" w:hAnsi="Times New Roman" w:cs="Times New Roman"/>
          <w:spacing w:val="-11"/>
          <w:sz w:val="22"/>
          <w:szCs w:val="22"/>
        </w:rPr>
        <w:t xml:space="preserve"> </w:t>
      </w:r>
      <w:r>
        <w:rPr>
          <w:rFonts w:hint="default" w:ascii="Times New Roman" w:hAnsi="Times New Roman" w:cs="Times New Roman"/>
          <w:sz w:val="22"/>
          <w:szCs w:val="22"/>
        </w:rPr>
        <w:t>N≤100</w:t>
      </w:r>
      <w:r>
        <w:rPr>
          <w:rFonts w:hint="default" w:ascii="Times New Roman" w:hAnsi="Times New Roman" w:cs="Times New Roman"/>
          <w:spacing w:val="-11"/>
          <w:sz w:val="22"/>
          <w:szCs w:val="22"/>
        </w:rPr>
        <w:t xml:space="preserve"> </w:t>
      </w:r>
      <w:r>
        <w:rPr>
          <w:rFonts w:hint="default" w:ascii="Times New Roman" w:hAnsi="Times New Roman" w:cs="Times New Roman"/>
          <w:sz w:val="22"/>
          <w:szCs w:val="22"/>
        </w:rPr>
        <w:t>одновременных пользователей; очереди для фоновых задач (почта, трекинг).</w:t>
      </w:r>
    </w:p>
    <w:p w14:paraId="4339B6D1">
      <w:pPr>
        <w:pStyle w:val="9"/>
        <w:numPr>
          <w:ilvl w:val="0"/>
          <w:numId w:val="5"/>
        </w:numPr>
        <w:tabs>
          <w:tab w:val="left" w:pos="599"/>
        </w:tabs>
        <w:spacing w:before="0" w:after="0" w:line="269" w:lineRule="exact"/>
        <w:ind w:left="599" w:right="0" w:hanging="113"/>
        <w:jc w:val="left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mc:AlternateContent>
          <mc:Choice Requires="wpg">
            <w:drawing>
              <wp:anchor distT="0" distB="0" distL="0" distR="0" simplePos="0" relativeHeight="251661312" behindDoc="0" locked="0" layoutInCell="1" allowOverlap="1">
                <wp:simplePos x="0" y="0"/>
                <wp:positionH relativeFrom="page">
                  <wp:posOffset>3432810</wp:posOffset>
                </wp:positionH>
                <wp:positionV relativeFrom="paragraph">
                  <wp:posOffset>148590</wp:posOffset>
                </wp:positionV>
                <wp:extent cx="943610" cy="245745"/>
                <wp:effectExtent l="0" t="0" r="8890" b="8255"/>
                <wp:wrapNone/>
                <wp:docPr id="40" name="Group 4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43610" cy="245745"/>
                          <a:chOff x="0" y="0"/>
                          <a:chExt cx="987425" cy="209550"/>
                        </a:xfrm>
                      </wpg:grpSpPr>
                      <wps:wsp>
                        <wps:cNvPr id="41" name="Graphic 41"/>
                        <wps:cNvSpPr/>
                        <wps:spPr>
                          <a:xfrm>
                            <a:off x="0" y="0"/>
                            <a:ext cx="987425" cy="209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87425" h="209550">
                                <a:moveTo>
                                  <a:pt x="948835" y="209550"/>
                                </a:moveTo>
                                <a:lnTo>
                                  <a:pt x="38100" y="209550"/>
                                </a:lnTo>
                                <a:lnTo>
                                  <a:pt x="23306" y="206543"/>
                                </a:lnTo>
                                <a:lnTo>
                                  <a:pt x="11191" y="198358"/>
                                </a:lnTo>
                                <a:lnTo>
                                  <a:pt x="3006" y="186243"/>
                                </a:lnTo>
                                <a:lnTo>
                                  <a:pt x="0" y="171450"/>
                                </a:lnTo>
                                <a:lnTo>
                                  <a:pt x="0" y="38100"/>
                                </a:lnTo>
                                <a:lnTo>
                                  <a:pt x="3006" y="23306"/>
                                </a:lnTo>
                                <a:lnTo>
                                  <a:pt x="11191" y="11191"/>
                                </a:lnTo>
                                <a:lnTo>
                                  <a:pt x="23306" y="3006"/>
                                </a:lnTo>
                                <a:lnTo>
                                  <a:pt x="38100" y="0"/>
                                </a:lnTo>
                                <a:lnTo>
                                  <a:pt x="948835" y="0"/>
                                </a:lnTo>
                                <a:lnTo>
                                  <a:pt x="963628" y="3006"/>
                                </a:lnTo>
                                <a:lnTo>
                                  <a:pt x="973276" y="9525"/>
                                </a:lnTo>
                                <a:lnTo>
                                  <a:pt x="38100" y="9525"/>
                                </a:lnTo>
                                <a:lnTo>
                                  <a:pt x="27004" y="11779"/>
                                </a:lnTo>
                                <a:lnTo>
                                  <a:pt x="17918" y="17918"/>
                                </a:lnTo>
                                <a:lnTo>
                                  <a:pt x="11779" y="27004"/>
                                </a:lnTo>
                                <a:lnTo>
                                  <a:pt x="9525" y="38100"/>
                                </a:lnTo>
                                <a:lnTo>
                                  <a:pt x="9525" y="171450"/>
                                </a:lnTo>
                                <a:lnTo>
                                  <a:pt x="11779" y="182545"/>
                                </a:lnTo>
                                <a:lnTo>
                                  <a:pt x="17918" y="191631"/>
                                </a:lnTo>
                                <a:lnTo>
                                  <a:pt x="27004" y="197770"/>
                                </a:lnTo>
                                <a:lnTo>
                                  <a:pt x="38100" y="200025"/>
                                </a:lnTo>
                                <a:lnTo>
                                  <a:pt x="973276" y="200025"/>
                                </a:lnTo>
                                <a:lnTo>
                                  <a:pt x="963628" y="206543"/>
                                </a:lnTo>
                                <a:lnTo>
                                  <a:pt x="948835" y="209550"/>
                                </a:lnTo>
                                <a:close/>
                              </a:path>
                              <a:path w="987425" h="209550">
                                <a:moveTo>
                                  <a:pt x="973276" y="200025"/>
                                </a:moveTo>
                                <a:lnTo>
                                  <a:pt x="948835" y="200025"/>
                                </a:lnTo>
                                <a:lnTo>
                                  <a:pt x="959930" y="197770"/>
                                </a:lnTo>
                                <a:lnTo>
                                  <a:pt x="969016" y="191631"/>
                                </a:lnTo>
                                <a:lnTo>
                                  <a:pt x="975155" y="182545"/>
                                </a:lnTo>
                                <a:lnTo>
                                  <a:pt x="977410" y="171450"/>
                                </a:lnTo>
                                <a:lnTo>
                                  <a:pt x="977410" y="38100"/>
                                </a:lnTo>
                                <a:lnTo>
                                  <a:pt x="975155" y="27004"/>
                                </a:lnTo>
                                <a:lnTo>
                                  <a:pt x="969016" y="17918"/>
                                </a:lnTo>
                                <a:lnTo>
                                  <a:pt x="959930" y="11779"/>
                                </a:lnTo>
                                <a:lnTo>
                                  <a:pt x="948835" y="9525"/>
                                </a:lnTo>
                                <a:lnTo>
                                  <a:pt x="973276" y="9525"/>
                                </a:lnTo>
                                <a:lnTo>
                                  <a:pt x="975743" y="11191"/>
                                </a:lnTo>
                                <a:lnTo>
                                  <a:pt x="983928" y="23306"/>
                                </a:lnTo>
                                <a:lnTo>
                                  <a:pt x="986935" y="38100"/>
                                </a:lnTo>
                                <a:lnTo>
                                  <a:pt x="986935" y="171450"/>
                                </a:lnTo>
                                <a:lnTo>
                                  <a:pt x="983928" y="186243"/>
                                </a:lnTo>
                                <a:lnTo>
                                  <a:pt x="975743" y="198358"/>
                                </a:lnTo>
                                <a:lnTo>
                                  <a:pt x="973276" y="2000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ABABA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2" name="Textbox 42"/>
                        <wps:cNvSpPr txBox="1"/>
                        <wps:spPr>
                          <a:xfrm>
                            <a:off x="56226" y="0"/>
                            <a:ext cx="931199" cy="197096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907DC6B">
                              <w:pPr>
                                <w:spacing w:before="55"/>
                                <w:ind w:right="0"/>
                                <w:jc w:val="left"/>
                                <w:rPr>
                                  <w:rFonts w:ascii="Roboto Bk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Roboto Bk"/>
                                  <w:b/>
                                  <w:spacing w:val="-2"/>
                                  <w:w w:val="120"/>
                                  <w:sz w:val="18"/>
                                </w:rPr>
                                <w:t>bcrypt/argon2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40" o:spid="_x0000_s1026" o:spt="203" style="position:absolute;left:0pt;margin-left:270.3pt;margin-top:11.7pt;height:19.35pt;width:74.3pt;mso-position-horizontal-relative:page;z-index:251661312;mso-width-relative:page;mso-height-relative:page;" coordsize="987425,209550" o:gfxdata="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">
                <o:lock v:ext="edit" aspectratio="f"/>
                <v:shape id="Graphic 41" o:spid="_x0000_s1026" o:spt="100" style="position:absolute;left:0;top:0;height:209550;width:987425;" fillcolor="#BABABA" filled="t" stroked="f" coordsize="987425,209550" o:gfxdata="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OTjA0i8AAAA&#10;2wAAAA8AAAAAAAAAAQAgAAAAIgAAAGRycy9kb3ducmV2LnhtbFBLAQIUABQAAAAIAIdO4kAzLwWe&#10;OwAAADkAAAAQAAAAAAAAAAEAIAAAAAsBAABkcnMvc2hhcGV4bWwueG1sUEsFBgAAAAAGAAYAWwEA&#10;ALUDAAAAAA==&#10;" path="m948835,209550l38100,209550,23306,206543,11191,198358,3006,186243,0,171450,0,38100,3006,23306,11191,11191,23306,3006,38100,0,948835,0,963628,3006,973276,9525,38100,9525,27004,11779,17918,17918,11779,27004,9525,38100,9525,171450,11779,182545,17918,191631,27004,197770,38100,200025,973276,200025,963628,206543,948835,209550xem973276,200025l948835,200025,959930,197770,969016,191631,975155,182545,977410,171450,977410,38100,975155,27004,969016,17918,959930,11779,948835,9525,973276,9525,975743,11191,983928,23306,986935,38100,986935,171450,983928,186243,975743,198358,973276,200025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Textbox 42" o:spid="_x0000_s1026" o:spt="202" type="#_x0000_t202" style="position:absolute;left:56226;top:0;height:197096;width:931199;" filled="f" stroked="f" coordsize="21600,21600" o:gfxdata="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hiflSb4A&#10;AADb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3907DC6B">
                        <w:pPr>
                          <w:spacing w:before="55"/>
                          <w:ind w:right="0"/>
                          <w:jc w:val="left"/>
                          <w:rPr>
                            <w:rFonts w:ascii="Roboto Bk"/>
                            <w:b/>
                            <w:sz w:val="18"/>
                          </w:rPr>
                        </w:pPr>
                        <w:r>
                          <w:rPr>
                            <w:rFonts w:ascii="Roboto Bk"/>
                            <w:b/>
                            <w:spacing w:val="-2"/>
                            <w:w w:val="120"/>
                            <w:sz w:val="18"/>
                          </w:rPr>
                          <w:t>bcrypt/argon2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rFonts w:hint="default" w:ascii="Times New Roman" w:hAnsi="Times New Roman" w:cs="Times New Roman"/>
          <w:sz w:val="22"/>
          <w:szCs w:val="22"/>
        </w:rPr>
        <mc:AlternateContent>
          <mc:Choice Requires="wpg">
            <w:drawing>
              <wp:anchor distT="0" distB="0" distL="0" distR="0" simplePos="0" relativeHeight="251662336" behindDoc="0" locked="0" layoutInCell="1" allowOverlap="1">
                <wp:simplePos x="0" y="0"/>
                <wp:positionH relativeFrom="page">
                  <wp:posOffset>4473575</wp:posOffset>
                </wp:positionH>
                <wp:positionV relativeFrom="paragraph">
                  <wp:posOffset>148590</wp:posOffset>
                </wp:positionV>
                <wp:extent cx="644525" cy="209550"/>
                <wp:effectExtent l="0" t="0" r="0" b="0"/>
                <wp:wrapNone/>
                <wp:docPr id="43" name="Group 4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4525" cy="209550"/>
                          <a:chOff x="0" y="0"/>
                          <a:chExt cx="644525" cy="209550"/>
                        </a:xfrm>
                      </wpg:grpSpPr>
                      <wps:wsp>
                        <wps:cNvPr id="44" name="Graphic 44"/>
                        <wps:cNvSpPr/>
                        <wps:spPr>
                          <a:xfrm>
                            <a:off x="0" y="0"/>
                            <a:ext cx="644525" cy="209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4525" h="209550">
                                <a:moveTo>
                                  <a:pt x="605879" y="209550"/>
                                </a:moveTo>
                                <a:lnTo>
                                  <a:pt x="38100" y="209550"/>
                                </a:lnTo>
                                <a:lnTo>
                                  <a:pt x="23306" y="206543"/>
                                </a:lnTo>
                                <a:lnTo>
                                  <a:pt x="11191" y="198358"/>
                                </a:lnTo>
                                <a:lnTo>
                                  <a:pt x="3006" y="186243"/>
                                </a:lnTo>
                                <a:lnTo>
                                  <a:pt x="0" y="171450"/>
                                </a:lnTo>
                                <a:lnTo>
                                  <a:pt x="0" y="38100"/>
                                </a:lnTo>
                                <a:lnTo>
                                  <a:pt x="3006" y="23306"/>
                                </a:lnTo>
                                <a:lnTo>
                                  <a:pt x="11191" y="11191"/>
                                </a:lnTo>
                                <a:lnTo>
                                  <a:pt x="23306" y="3006"/>
                                </a:lnTo>
                                <a:lnTo>
                                  <a:pt x="38100" y="0"/>
                                </a:lnTo>
                                <a:lnTo>
                                  <a:pt x="605879" y="0"/>
                                </a:lnTo>
                                <a:lnTo>
                                  <a:pt x="620672" y="3006"/>
                                </a:lnTo>
                                <a:lnTo>
                                  <a:pt x="630320" y="9525"/>
                                </a:lnTo>
                                <a:lnTo>
                                  <a:pt x="38100" y="9525"/>
                                </a:lnTo>
                                <a:lnTo>
                                  <a:pt x="27004" y="11779"/>
                                </a:lnTo>
                                <a:lnTo>
                                  <a:pt x="17918" y="17918"/>
                                </a:lnTo>
                                <a:lnTo>
                                  <a:pt x="11779" y="27004"/>
                                </a:lnTo>
                                <a:lnTo>
                                  <a:pt x="9525" y="38100"/>
                                </a:lnTo>
                                <a:lnTo>
                                  <a:pt x="9525" y="171450"/>
                                </a:lnTo>
                                <a:lnTo>
                                  <a:pt x="11779" y="182545"/>
                                </a:lnTo>
                                <a:lnTo>
                                  <a:pt x="17918" y="191631"/>
                                </a:lnTo>
                                <a:lnTo>
                                  <a:pt x="27004" y="197770"/>
                                </a:lnTo>
                                <a:lnTo>
                                  <a:pt x="38100" y="200025"/>
                                </a:lnTo>
                                <a:lnTo>
                                  <a:pt x="630320" y="200025"/>
                                </a:lnTo>
                                <a:lnTo>
                                  <a:pt x="620672" y="206543"/>
                                </a:lnTo>
                                <a:lnTo>
                                  <a:pt x="605879" y="209550"/>
                                </a:lnTo>
                                <a:close/>
                              </a:path>
                              <a:path w="644525" h="209550">
                                <a:moveTo>
                                  <a:pt x="630320" y="200025"/>
                                </a:moveTo>
                                <a:lnTo>
                                  <a:pt x="605879" y="200025"/>
                                </a:lnTo>
                                <a:lnTo>
                                  <a:pt x="616974" y="197770"/>
                                </a:lnTo>
                                <a:lnTo>
                                  <a:pt x="626060" y="191631"/>
                                </a:lnTo>
                                <a:lnTo>
                                  <a:pt x="632199" y="182545"/>
                                </a:lnTo>
                                <a:lnTo>
                                  <a:pt x="634454" y="171450"/>
                                </a:lnTo>
                                <a:lnTo>
                                  <a:pt x="634454" y="38100"/>
                                </a:lnTo>
                                <a:lnTo>
                                  <a:pt x="632199" y="27004"/>
                                </a:lnTo>
                                <a:lnTo>
                                  <a:pt x="626060" y="17918"/>
                                </a:lnTo>
                                <a:lnTo>
                                  <a:pt x="616974" y="11779"/>
                                </a:lnTo>
                                <a:lnTo>
                                  <a:pt x="605879" y="9525"/>
                                </a:lnTo>
                                <a:lnTo>
                                  <a:pt x="630320" y="9525"/>
                                </a:lnTo>
                                <a:lnTo>
                                  <a:pt x="632787" y="11191"/>
                                </a:lnTo>
                                <a:lnTo>
                                  <a:pt x="640972" y="23306"/>
                                </a:lnTo>
                                <a:lnTo>
                                  <a:pt x="643979" y="38100"/>
                                </a:lnTo>
                                <a:lnTo>
                                  <a:pt x="643979" y="171450"/>
                                </a:lnTo>
                                <a:lnTo>
                                  <a:pt x="640972" y="186243"/>
                                </a:lnTo>
                                <a:lnTo>
                                  <a:pt x="632787" y="198358"/>
                                </a:lnTo>
                                <a:lnTo>
                                  <a:pt x="630320" y="2000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ABABA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5" name="Textbox 45"/>
                        <wps:cNvSpPr txBox="1"/>
                        <wps:spPr>
                          <a:xfrm>
                            <a:off x="0" y="0"/>
                            <a:ext cx="644525" cy="2095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3CF0F2C">
                              <w:pPr>
                                <w:spacing w:before="55"/>
                                <w:ind w:left="74" w:right="0" w:firstLine="0"/>
                                <w:jc w:val="left"/>
                                <w:rPr>
                                  <w:rFonts w:ascii="Roboto Bk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Roboto Bk"/>
                                  <w:b/>
                                  <w:w w:val="110"/>
                                  <w:sz w:val="18"/>
                                </w:rPr>
                                <w:t>TLS</w:t>
                              </w:r>
                              <w:r>
                                <w:rPr>
                                  <w:rFonts w:ascii="Roboto Bk"/>
                                  <w:b/>
                                  <w:spacing w:val="31"/>
                                  <w:w w:val="11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 Bk"/>
                                  <w:b/>
                                  <w:spacing w:val="-4"/>
                                  <w:w w:val="115"/>
                                  <w:sz w:val="18"/>
                                </w:rPr>
                                <w:t>1.2+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43" o:spid="_x0000_s1026" o:spt="203" style="position:absolute;left:0pt;margin-left:352.25pt;margin-top:11.7pt;height:16.5pt;width:50.75pt;mso-position-horizontal-relative:page;z-index:251662336;mso-width-relative:page;mso-height-relative:page;" coordsize="644525,209550" o:gfxdata="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">
                <o:lock v:ext="edit" aspectratio="f"/>
                <v:shape id="Graphic 44" o:spid="_x0000_s1026" o:spt="100" style="position:absolute;left:0;top:0;height:209550;width:644525;" fillcolor="#BABABA" filled="t" stroked="f" coordsize="644525,209550" o:gfxdata="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4hcATvQAA&#10;ANsAAAAPAAAAAAAAAAEAIAAAACIAAABkcnMvZG93bnJldi54bWxQSwECFAAUAAAACACHTuJAMy8F&#10;njsAAAA5AAAAEAAAAAAAAAABACAAAAAMAQAAZHJzL3NoYXBleG1sLnhtbFBLBQYAAAAABgAGAFsB&#10;AAC2AwAAAAA=&#10;" path="m605879,209550l38100,209550,23306,206543,11191,198358,3006,186243,0,171450,0,38100,3006,23306,11191,11191,23306,3006,38100,0,605879,0,620672,3006,630320,9525,38100,9525,27004,11779,17918,17918,11779,27004,9525,38100,9525,171450,11779,182545,17918,191631,27004,197770,38100,200025,630320,200025,620672,206543,605879,209550xem630320,200025l605879,200025,616974,197770,626060,191631,632199,182545,634454,171450,634454,38100,632199,27004,626060,17918,616974,11779,605879,9525,630320,9525,632787,11191,640972,23306,643979,38100,643979,171450,640972,186243,632787,198358,630320,200025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Textbox 45" o:spid="_x0000_s1026" o:spt="202" type="#_x0000_t202" style="position:absolute;left:0;top:0;height:209550;width:644525;" filled="f" stroked="f" coordsize="21600,21600" o:gfxdata="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Cc59Pb4A&#10;AADb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03CF0F2C">
                        <w:pPr>
                          <w:spacing w:before="55"/>
                          <w:ind w:left="74" w:right="0" w:firstLine="0"/>
                          <w:jc w:val="left"/>
                          <w:rPr>
                            <w:rFonts w:ascii="Roboto Bk"/>
                            <w:b/>
                            <w:sz w:val="18"/>
                          </w:rPr>
                        </w:pPr>
                        <w:r>
                          <w:rPr>
                            <w:rFonts w:ascii="Roboto Bk"/>
                            <w:b/>
                            <w:w w:val="110"/>
                            <w:sz w:val="18"/>
                          </w:rPr>
                          <w:t>TLS</w:t>
                        </w:r>
                        <w:r>
                          <w:rPr>
                            <w:rFonts w:ascii="Roboto Bk"/>
                            <w:b/>
                            <w:spacing w:val="31"/>
                            <w:w w:val="11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Roboto Bk"/>
                            <w:b/>
                            <w:spacing w:val="-4"/>
                            <w:w w:val="115"/>
                            <w:sz w:val="18"/>
                          </w:rPr>
                          <w:t>1.2+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rFonts w:hint="default" w:ascii="Times New Roman" w:hAnsi="Times New Roman" w:cs="Times New Roman"/>
          <w:b/>
          <w:spacing w:val="-2"/>
          <w:sz w:val="22"/>
          <w:szCs w:val="22"/>
        </w:rPr>
        <w:t>Надёжность:</w:t>
      </w:r>
      <w:r>
        <w:rPr>
          <w:rFonts w:hint="default" w:ascii="Times New Roman" w:hAnsi="Times New Roman" w:cs="Times New Roman"/>
          <w:b/>
          <w:spacing w:val="8"/>
          <w:sz w:val="22"/>
          <w:szCs w:val="22"/>
        </w:rPr>
        <w:t xml:space="preserve"> </w:t>
      </w:r>
      <w:r>
        <w:rPr>
          <w:rFonts w:hint="default" w:ascii="Times New Roman" w:hAnsi="Times New Roman" w:cs="Times New Roman"/>
          <w:spacing w:val="-2"/>
          <w:sz w:val="22"/>
          <w:szCs w:val="22"/>
        </w:rPr>
        <w:t>идемпотентность</w:t>
      </w:r>
      <w:r>
        <w:rPr>
          <w:rFonts w:hint="default" w:ascii="Times New Roman" w:hAnsi="Times New Roman" w:cs="Times New Roman"/>
          <w:spacing w:val="3"/>
          <w:sz w:val="22"/>
          <w:szCs w:val="22"/>
        </w:rPr>
        <w:t xml:space="preserve"> </w:t>
      </w:r>
      <w:r>
        <w:rPr>
          <w:rFonts w:hint="default" w:ascii="Times New Roman" w:hAnsi="Times New Roman" w:cs="Times New Roman"/>
          <w:spacing w:val="-2"/>
          <w:sz w:val="22"/>
          <w:szCs w:val="22"/>
        </w:rPr>
        <w:t>операций</w:t>
      </w:r>
      <w:r>
        <w:rPr>
          <w:rFonts w:hint="default" w:ascii="Times New Roman" w:hAnsi="Times New Roman" w:cs="Times New Roman"/>
          <w:spacing w:val="3"/>
          <w:sz w:val="22"/>
          <w:szCs w:val="22"/>
        </w:rPr>
        <w:t xml:space="preserve"> </w:t>
      </w:r>
      <w:r>
        <w:rPr>
          <w:rFonts w:hint="default" w:ascii="Times New Roman" w:hAnsi="Times New Roman" w:cs="Times New Roman"/>
          <w:spacing w:val="-2"/>
          <w:sz w:val="22"/>
          <w:szCs w:val="22"/>
        </w:rPr>
        <w:t>оплаты/возврата;</w:t>
      </w:r>
      <w:r>
        <w:rPr>
          <w:rFonts w:hint="default" w:ascii="Times New Roman" w:hAnsi="Times New Roman" w:cs="Times New Roman"/>
          <w:spacing w:val="3"/>
          <w:sz w:val="22"/>
          <w:szCs w:val="22"/>
        </w:rPr>
        <w:t xml:space="preserve"> </w:t>
      </w:r>
      <w:r>
        <w:rPr>
          <w:rFonts w:hint="default" w:ascii="Times New Roman" w:hAnsi="Times New Roman" w:cs="Times New Roman"/>
          <w:spacing w:val="-2"/>
          <w:sz w:val="22"/>
          <w:szCs w:val="22"/>
        </w:rPr>
        <w:t>retry‑механизмы</w:t>
      </w:r>
      <w:r>
        <w:rPr>
          <w:rFonts w:hint="default" w:ascii="Times New Roman" w:hAnsi="Times New Roman" w:cs="Times New Roman"/>
          <w:spacing w:val="3"/>
          <w:sz w:val="22"/>
          <w:szCs w:val="22"/>
        </w:rPr>
        <w:t xml:space="preserve"> </w:t>
      </w:r>
      <w:r>
        <w:rPr>
          <w:rFonts w:hint="default" w:ascii="Times New Roman" w:hAnsi="Times New Roman" w:cs="Times New Roman"/>
          <w:spacing w:val="-2"/>
          <w:sz w:val="22"/>
          <w:szCs w:val="22"/>
        </w:rPr>
        <w:t>webhook’ов.</w:t>
      </w:r>
    </w:p>
    <w:p w14:paraId="21C9EB2B">
      <w:pPr>
        <w:pStyle w:val="9"/>
        <w:spacing w:after="0" w:line="269" w:lineRule="exact"/>
        <w:jc w:val="left"/>
        <w:rPr>
          <w:rFonts w:hint="default" w:ascii="Times New Roman" w:hAnsi="Times New Roman" w:cs="Times New Roman"/>
          <w:sz w:val="22"/>
          <w:szCs w:val="22"/>
        </w:rPr>
        <w:sectPr>
          <w:pgSz w:w="11910" w:h="16840"/>
          <w:pgMar w:top="1360" w:right="1417" w:bottom="840" w:left="1559" w:header="0" w:footer="643" w:gutter="0"/>
          <w:cols w:space="720" w:num="1"/>
        </w:sectPr>
      </w:pPr>
    </w:p>
    <w:p w14:paraId="603C5EF6">
      <w:pPr>
        <w:pStyle w:val="9"/>
        <w:numPr>
          <w:ilvl w:val="0"/>
          <w:numId w:val="5"/>
        </w:numPr>
        <w:tabs>
          <w:tab w:val="left" w:pos="599"/>
        </w:tabs>
        <w:spacing w:before="0" w:after="0" w:line="272" w:lineRule="exact"/>
        <w:ind w:left="599" w:right="0" w:hanging="113"/>
        <w:jc w:val="left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b/>
          <w:spacing w:val="-2"/>
          <w:sz w:val="22"/>
          <w:szCs w:val="22"/>
        </w:rPr>
        <w:t>Безопасность:</w:t>
      </w:r>
      <w:r>
        <w:rPr>
          <w:rFonts w:hint="default" w:ascii="Times New Roman" w:hAnsi="Times New Roman" w:cs="Times New Roman"/>
          <w:b/>
          <w:spacing w:val="4"/>
          <w:sz w:val="22"/>
          <w:szCs w:val="22"/>
        </w:rPr>
        <w:t xml:space="preserve"> </w:t>
      </w:r>
      <w:r>
        <w:rPr>
          <w:rFonts w:hint="default" w:ascii="Times New Roman" w:hAnsi="Times New Roman" w:cs="Times New Roman"/>
          <w:spacing w:val="-2"/>
          <w:sz w:val="22"/>
          <w:szCs w:val="22"/>
        </w:rPr>
        <w:t>хранение</w:t>
      </w:r>
      <w:r>
        <w:rPr>
          <w:rFonts w:hint="default" w:ascii="Times New Roman" w:hAnsi="Times New Roman" w:cs="Times New Roman"/>
          <w:sz w:val="22"/>
          <w:szCs w:val="22"/>
        </w:rPr>
        <w:t xml:space="preserve"> </w:t>
      </w:r>
      <w:r>
        <w:rPr>
          <w:rFonts w:hint="default" w:ascii="Times New Roman" w:hAnsi="Times New Roman" w:cs="Times New Roman"/>
          <w:spacing w:val="-2"/>
          <w:sz w:val="22"/>
          <w:szCs w:val="22"/>
        </w:rPr>
        <w:t>пароля</w:t>
      </w:r>
      <w:r>
        <w:rPr>
          <w:rFonts w:hint="default" w:ascii="Times New Roman" w:hAnsi="Times New Roman" w:cs="Times New Roman"/>
          <w:spacing w:val="-1"/>
          <w:sz w:val="22"/>
          <w:szCs w:val="22"/>
        </w:rPr>
        <w:t xml:space="preserve"> </w:t>
      </w:r>
      <w:r>
        <w:rPr>
          <w:rFonts w:hint="default" w:ascii="Times New Roman" w:hAnsi="Times New Roman" w:cs="Times New Roman"/>
          <w:spacing w:val="-5"/>
          <w:sz w:val="22"/>
          <w:szCs w:val="22"/>
        </w:rPr>
        <w:t>по</w:t>
      </w:r>
    </w:p>
    <w:p w14:paraId="197C3678">
      <w:pPr>
        <w:pStyle w:val="6"/>
        <w:spacing w:before="1" w:line="275" w:lineRule="exact"/>
        <w:ind w:left="600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pacing w:val="-4"/>
          <w:sz w:val="22"/>
          <w:szCs w:val="22"/>
        </w:rPr>
        <w:t>DSS</w:t>
      </w:r>
      <w:r>
        <w:rPr>
          <w:rFonts w:hint="default" w:ascii="Times New Roman" w:hAnsi="Times New Roman" w:cs="Times New Roman"/>
          <w:spacing w:val="-6"/>
          <w:sz w:val="22"/>
          <w:szCs w:val="22"/>
        </w:rPr>
        <w:t xml:space="preserve"> </w:t>
      </w:r>
      <w:r>
        <w:rPr>
          <w:rFonts w:hint="default" w:ascii="Times New Roman" w:hAnsi="Times New Roman" w:cs="Times New Roman"/>
          <w:spacing w:val="-4"/>
          <w:sz w:val="22"/>
          <w:szCs w:val="22"/>
        </w:rPr>
        <w:t>responsibility</w:t>
      </w:r>
      <w:r>
        <w:rPr>
          <w:rFonts w:hint="default" w:ascii="Times New Roman" w:hAnsi="Times New Roman" w:cs="Times New Roman"/>
          <w:spacing w:val="-6"/>
          <w:sz w:val="22"/>
          <w:szCs w:val="22"/>
        </w:rPr>
        <w:t xml:space="preserve"> </w:t>
      </w:r>
      <w:r>
        <w:rPr>
          <w:rFonts w:hint="default" w:ascii="Times New Roman" w:hAnsi="Times New Roman" w:cs="Times New Roman"/>
          <w:spacing w:val="-4"/>
          <w:sz w:val="22"/>
          <w:szCs w:val="22"/>
        </w:rPr>
        <w:t>split</w:t>
      </w:r>
      <w:r>
        <w:rPr>
          <w:rFonts w:hint="default" w:ascii="Times New Roman" w:hAnsi="Times New Roman" w:cs="Times New Roman"/>
          <w:spacing w:val="-6"/>
          <w:sz w:val="22"/>
          <w:szCs w:val="22"/>
        </w:rPr>
        <w:t xml:space="preserve"> </w:t>
      </w:r>
      <w:r>
        <w:rPr>
          <w:rFonts w:hint="default" w:ascii="Times New Roman" w:hAnsi="Times New Roman" w:cs="Times New Roman"/>
          <w:spacing w:val="-4"/>
          <w:sz w:val="22"/>
          <w:szCs w:val="22"/>
        </w:rPr>
        <w:t>c</w:t>
      </w:r>
      <w:r>
        <w:rPr>
          <w:rFonts w:hint="default" w:ascii="Times New Roman" w:hAnsi="Times New Roman" w:cs="Times New Roman"/>
          <w:spacing w:val="-5"/>
          <w:sz w:val="22"/>
          <w:szCs w:val="22"/>
        </w:rPr>
        <w:t xml:space="preserve"> </w:t>
      </w:r>
      <w:r>
        <w:rPr>
          <w:rFonts w:hint="default" w:ascii="Times New Roman" w:hAnsi="Times New Roman" w:cs="Times New Roman"/>
          <w:spacing w:val="-4"/>
          <w:sz w:val="22"/>
          <w:szCs w:val="22"/>
        </w:rPr>
        <w:t>провайдером;</w:t>
      </w:r>
      <w:r>
        <w:rPr>
          <w:rFonts w:hint="default" w:ascii="Times New Roman" w:hAnsi="Times New Roman" w:cs="Times New Roman"/>
          <w:spacing w:val="-6"/>
          <w:sz w:val="22"/>
          <w:szCs w:val="22"/>
        </w:rPr>
        <w:t xml:space="preserve"> </w:t>
      </w:r>
      <w:r>
        <w:rPr>
          <w:rFonts w:hint="default" w:ascii="Times New Roman" w:hAnsi="Times New Roman" w:cs="Times New Roman"/>
          <w:spacing w:val="-4"/>
          <w:sz w:val="22"/>
          <w:szCs w:val="22"/>
        </w:rPr>
        <w:t>RBAC.</w:t>
      </w:r>
    </w:p>
    <w:p w14:paraId="185478A1">
      <w:pPr>
        <w:spacing w:before="0" w:line="272" w:lineRule="exact"/>
        <w:ind w:left="0" w:right="38" w:firstLine="0"/>
        <w:jc w:val="right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br w:type="column"/>
      </w:r>
      <w:r>
        <w:rPr>
          <w:rFonts w:hint="default" w:ascii="Times New Roman" w:hAnsi="Times New Roman" w:cs="Times New Roman"/>
          <w:spacing w:val="-10"/>
          <w:w w:val="95"/>
          <w:sz w:val="22"/>
          <w:szCs w:val="22"/>
        </w:rPr>
        <w:t>;</w:t>
      </w:r>
    </w:p>
    <w:p w14:paraId="13C25932">
      <w:pPr>
        <w:pStyle w:val="6"/>
        <w:spacing w:line="272" w:lineRule="exact"/>
        <w:ind w:left="486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br w:type="column"/>
      </w:r>
      <w:r>
        <w:rPr>
          <w:rFonts w:hint="default" w:ascii="Times New Roman" w:hAnsi="Times New Roman" w:cs="Times New Roman"/>
          <w:spacing w:val="-2"/>
          <w:sz w:val="22"/>
          <w:szCs w:val="22"/>
        </w:rPr>
        <w:t>;</w:t>
      </w:r>
      <w:r>
        <w:rPr>
          <w:rFonts w:hint="default" w:ascii="Times New Roman" w:hAnsi="Times New Roman" w:cs="Times New Roman"/>
          <w:spacing w:val="-4"/>
          <w:sz w:val="22"/>
          <w:szCs w:val="22"/>
        </w:rPr>
        <w:t xml:space="preserve"> </w:t>
      </w:r>
      <w:r>
        <w:rPr>
          <w:rFonts w:hint="default" w:ascii="Times New Roman" w:hAnsi="Times New Roman" w:cs="Times New Roman"/>
          <w:spacing w:val="-2"/>
          <w:sz w:val="22"/>
          <w:szCs w:val="22"/>
        </w:rPr>
        <w:t>маскирование</w:t>
      </w:r>
      <w:r>
        <w:rPr>
          <w:rFonts w:hint="default" w:ascii="Times New Roman" w:hAnsi="Times New Roman" w:cs="Times New Roman"/>
          <w:spacing w:val="-4"/>
          <w:sz w:val="22"/>
          <w:szCs w:val="22"/>
        </w:rPr>
        <w:t xml:space="preserve"> </w:t>
      </w:r>
      <w:r>
        <w:rPr>
          <w:rFonts w:hint="default" w:ascii="Times New Roman" w:hAnsi="Times New Roman" w:cs="Times New Roman"/>
          <w:spacing w:val="-2"/>
          <w:sz w:val="22"/>
          <w:szCs w:val="22"/>
        </w:rPr>
        <w:t>PAN,</w:t>
      </w:r>
      <w:r>
        <w:rPr>
          <w:rFonts w:hint="default" w:ascii="Times New Roman" w:hAnsi="Times New Roman" w:cs="Times New Roman"/>
          <w:spacing w:val="-4"/>
          <w:sz w:val="22"/>
          <w:szCs w:val="22"/>
        </w:rPr>
        <w:t xml:space="preserve"> </w:t>
      </w:r>
      <w:r>
        <w:rPr>
          <w:rFonts w:hint="default" w:ascii="Times New Roman" w:hAnsi="Times New Roman" w:cs="Times New Roman"/>
          <w:spacing w:val="-5"/>
          <w:sz w:val="22"/>
          <w:szCs w:val="22"/>
        </w:rPr>
        <w:t>PCI</w:t>
      </w:r>
    </w:p>
    <w:p w14:paraId="296E682D">
      <w:pPr>
        <w:pStyle w:val="6"/>
        <w:spacing w:after="0" w:line="272" w:lineRule="exact"/>
        <w:rPr>
          <w:rFonts w:hint="default" w:ascii="Times New Roman" w:hAnsi="Times New Roman" w:cs="Times New Roman"/>
          <w:sz w:val="22"/>
          <w:szCs w:val="22"/>
        </w:rPr>
        <w:sectPr>
          <w:type w:val="continuous"/>
          <w:pgSz w:w="11910" w:h="16840"/>
          <w:pgMar w:top="1600" w:right="1417" w:bottom="840" w:left="1559" w:header="0" w:footer="643" w:gutter="0"/>
          <w:cols w:equalWidth="0" w:num="3">
            <w:col w:w="4537" w:space="368"/>
            <w:col w:w="575" w:space="534"/>
            <w:col w:w="2920"/>
          </w:cols>
        </w:sectPr>
      </w:pPr>
    </w:p>
    <w:p w14:paraId="02949FA9">
      <w:pPr>
        <w:pStyle w:val="9"/>
        <w:numPr>
          <w:ilvl w:val="0"/>
          <w:numId w:val="5"/>
        </w:numPr>
        <w:tabs>
          <w:tab w:val="left" w:pos="598"/>
          <w:tab w:val="left" w:pos="600"/>
        </w:tabs>
        <w:spacing w:before="0" w:after="0" w:line="235" w:lineRule="auto"/>
        <w:ind w:left="600" w:right="340" w:hanging="115"/>
        <w:jc w:val="left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b/>
          <w:spacing w:val="-2"/>
          <w:sz w:val="22"/>
          <w:szCs w:val="22"/>
        </w:rPr>
        <w:t xml:space="preserve">Масштабируемость: </w:t>
      </w:r>
      <w:r>
        <w:rPr>
          <w:rFonts w:hint="default" w:ascii="Times New Roman" w:hAnsi="Times New Roman" w:cs="Times New Roman"/>
          <w:spacing w:val="-2"/>
          <w:sz w:val="22"/>
          <w:szCs w:val="22"/>
        </w:rPr>
        <w:t xml:space="preserve">отделение каталога (read‑реплики), кэширование (CDN/HTTP‑cache, </w:t>
      </w:r>
      <w:r>
        <w:rPr>
          <w:rFonts w:hint="default" w:ascii="Times New Roman" w:hAnsi="Times New Roman" w:cs="Times New Roman"/>
          <w:sz w:val="22"/>
          <w:szCs w:val="22"/>
        </w:rPr>
        <w:t>Redis), event‑driven для инвентаризации.</w:t>
      </w:r>
    </w:p>
    <w:p w14:paraId="470C8D61">
      <w:pPr>
        <w:pStyle w:val="6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mc:AlternateContent>
          <mc:Choice Requires="wps">
            <w:drawing>
              <wp:anchor distT="0" distB="0" distL="0" distR="0" simplePos="0" relativeHeight="251673600" behindDoc="1" locked="0" layoutInCell="1" allowOverlap="1">
                <wp:simplePos x="0" y="0"/>
                <wp:positionH relativeFrom="page">
                  <wp:posOffset>990600</wp:posOffset>
                </wp:positionH>
                <wp:positionV relativeFrom="paragraph">
                  <wp:posOffset>181610</wp:posOffset>
                </wp:positionV>
                <wp:extent cx="5579110" cy="9525"/>
                <wp:effectExtent l="0" t="0" r="0" b="0"/>
                <wp:wrapTopAndBottom/>
                <wp:docPr id="46" name="Graphic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7911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79110" h="9525">
                              <a:moveTo>
                                <a:pt x="5578800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5578800" y="0"/>
                              </a:lnTo>
                              <a:lnTo>
                                <a:pt x="5578800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BABA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46" o:spid="_x0000_s1026" o:spt="100" style="position:absolute;left:0pt;margin-left:78pt;margin-top:14.3pt;height:0.75pt;width:439.3pt;mso-position-horizontal-relative:page;mso-wrap-distance-bottom:0pt;mso-wrap-distance-top:0pt;z-index:-251642880;mso-width-relative:page;mso-height-relative:page;" fillcolor="#BABABA" filled="t" stroked="f" coordsize="5579110,9525" o:gfxdata="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" path="m5578800,9525l0,9525,0,0,5578800,0,5578800,9525xe">
                <v:fill on="t" focussize="0,0"/>
                <v:stroke on="f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</w:p>
    <w:p w14:paraId="12156079">
      <w:pPr>
        <w:pStyle w:val="6"/>
        <w:spacing w:before="60"/>
        <w:rPr>
          <w:rFonts w:hint="default" w:ascii="Times New Roman" w:hAnsi="Times New Roman" w:cs="Times New Roman"/>
          <w:sz w:val="22"/>
          <w:szCs w:val="22"/>
        </w:rPr>
      </w:pPr>
    </w:p>
    <w:p w14:paraId="5B5CCDA3">
      <w:pPr>
        <w:pStyle w:val="2"/>
        <w:numPr>
          <w:ilvl w:val="0"/>
          <w:numId w:val="1"/>
        </w:numPr>
        <w:tabs>
          <w:tab w:val="left" w:pos="301"/>
        </w:tabs>
        <w:spacing w:before="0" w:after="0" w:line="240" w:lineRule="auto"/>
        <w:ind w:left="301" w:right="0" w:hanging="301"/>
        <w:jc w:val="left"/>
        <w:rPr>
          <w:rFonts w:hint="default" w:ascii="Times New Roman" w:hAnsi="Times New Roman" w:cs="Times New Roman"/>
          <w:sz w:val="22"/>
          <w:szCs w:val="22"/>
        </w:rPr>
      </w:pPr>
      <w:bookmarkStart w:id="19" w:name="5. Интерфейсы и интеграции"/>
      <w:bookmarkEnd w:id="19"/>
      <w:r>
        <w:rPr>
          <w:rFonts w:hint="default" w:ascii="Times New Roman" w:hAnsi="Times New Roman" w:cs="Times New Roman"/>
          <w:sz w:val="22"/>
          <w:szCs w:val="22"/>
        </w:rPr>
        <w:t>Интерфейсы</w:t>
      </w:r>
      <w:r>
        <w:rPr>
          <w:rFonts w:hint="default" w:ascii="Times New Roman" w:hAnsi="Times New Roman" w:cs="Times New Roman"/>
          <w:spacing w:val="2"/>
          <w:sz w:val="22"/>
          <w:szCs w:val="22"/>
        </w:rPr>
        <w:t xml:space="preserve"> </w:t>
      </w:r>
      <w:r>
        <w:rPr>
          <w:rFonts w:hint="default" w:ascii="Times New Roman" w:hAnsi="Times New Roman" w:cs="Times New Roman"/>
          <w:sz w:val="22"/>
          <w:szCs w:val="22"/>
        </w:rPr>
        <w:t>и</w:t>
      </w:r>
      <w:r>
        <w:rPr>
          <w:rFonts w:hint="default" w:ascii="Times New Roman" w:hAnsi="Times New Roman" w:cs="Times New Roman"/>
          <w:spacing w:val="2"/>
          <w:sz w:val="22"/>
          <w:szCs w:val="22"/>
        </w:rPr>
        <w:t xml:space="preserve"> </w:t>
      </w:r>
      <w:r>
        <w:rPr>
          <w:rFonts w:hint="default" w:ascii="Times New Roman" w:hAnsi="Times New Roman" w:cs="Times New Roman"/>
          <w:spacing w:val="-2"/>
          <w:sz w:val="22"/>
          <w:szCs w:val="22"/>
        </w:rPr>
        <w:t>интеграции</w:t>
      </w:r>
    </w:p>
    <w:p w14:paraId="07DED54E">
      <w:pPr>
        <w:pStyle w:val="6"/>
        <w:spacing w:before="56"/>
        <w:rPr>
          <w:rFonts w:hint="default" w:ascii="Times New Roman" w:hAnsi="Times New Roman" w:cs="Times New Roman"/>
          <w:b/>
          <w:sz w:val="22"/>
          <w:szCs w:val="22"/>
        </w:rPr>
      </w:pPr>
    </w:p>
    <w:p w14:paraId="071468A5">
      <w:pPr>
        <w:pStyle w:val="9"/>
        <w:numPr>
          <w:ilvl w:val="0"/>
          <w:numId w:val="6"/>
        </w:numPr>
        <w:tabs>
          <w:tab w:val="left" w:pos="599"/>
          <w:tab w:val="left" w:pos="6354"/>
          <w:tab w:val="left" w:pos="8327"/>
        </w:tabs>
        <w:spacing w:before="0" w:after="0" w:line="240" w:lineRule="auto"/>
        <w:ind w:left="599" w:right="0" w:hanging="113"/>
        <w:jc w:val="left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mc:AlternateContent>
          <mc:Choice Requires="wpg">
            <w:drawing>
              <wp:anchor distT="0" distB="0" distL="0" distR="0" simplePos="0" relativeHeight="251667456" behindDoc="1" locked="0" layoutInCell="1" allowOverlap="1">
                <wp:simplePos x="0" y="0"/>
                <wp:positionH relativeFrom="page">
                  <wp:posOffset>3763010</wp:posOffset>
                </wp:positionH>
                <wp:positionV relativeFrom="paragraph">
                  <wp:posOffset>-17780</wp:posOffset>
                </wp:positionV>
                <wp:extent cx="1261745" cy="209550"/>
                <wp:effectExtent l="0" t="0" r="0" b="0"/>
                <wp:wrapNone/>
                <wp:docPr id="47" name="Group 4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261745" cy="209550"/>
                          <a:chOff x="0" y="0"/>
                          <a:chExt cx="1261745" cy="209550"/>
                        </a:xfrm>
                      </wpg:grpSpPr>
                      <wps:wsp>
                        <wps:cNvPr id="48" name="Graphic 48"/>
                        <wps:cNvSpPr/>
                        <wps:spPr>
                          <a:xfrm>
                            <a:off x="0" y="0"/>
                            <a:ext cx="1261745" cy="209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61745" h="209550">
                                <a:moveTo>
                                  <a:pt x="1223199" y="209550"/>
                                </a:moveTo>
                                <a:lnTo>
                                  <a:pt x="38100" y="209550"/>
                                </a:lnTo>
                                <a:lnTo>
                                  <a:pt x="23306" y="206543"/>
                                </a:lnTo>
                                <a:lnTo>
                                  <a:pt x="11191" y="198358"/>
                                </a:lnTo>
                                <a:lnTo>
                                  <a:pt x="3006" y="186243"/>
                                </a:lnTo>
                                <a:lnTo>
                                  <a:pt x="0" y="171450"/>
                                </a:lnTo>
                                <a:lnTo>
                                  <a:pt x="0" y="38100"/>
                                </a:lnTo>
                                <a:lnTo>
                                  <a:pt x="3006" y="23306"/>
                                </a:lnTo>
                                <a:lnTo>
                                  <a:pt x="11191" y="11191"/>
                                </a:lnTo>
                                <a:lnTo>
                                  <a:pt x="23306" y="3006"/>
                                </a:lnTo>
                                <a:lnTo>
                                  <a:pt x="38100" y="0"/>
                                </a:lnTo>
                                <a:lnTo>
                                  <a:pt x="1223199" y="0"/>
                                </a:lnTo>
                                <a:lnTo>
                                  <a:pt x="1237993" y="3006"/>
                                </a:lnTo>
                                <a:lnTo>
                                  <a:pt x="1247640" y="9525"/>
                                </a:lnTo>
                                <a:lnTo>
                                  <a:pt x="38100" y="9525"/>
                                </a:lnTo>
                                <a:lnTo>
                                  <a:pt x="27004" y="11779"/>
                                </a:lnTo>
                                <a:lnTo>
                                  <a:pt x="17918" y="17918"/>
                                </a:lnTo>
                                <a:lnTo>
                                  <a:pt x="11779" y="27004"/>
                                </a:lnTo>
                                <a:lnTo>
                                  <a:pt x="9525" y="38100"/>
                                </a:lnTo>
                                <a:lnTo>
                                  <a:pt x="9525" y="171450"/>
                                </a:lnTo>
                                <a:lnTo>
                                  <a:pt x="11779" y="182545"/>
                                </a:lnTo>
                                <a:lnTo>
                                  <a:pt x="17918" y="191631"/>
                                </a:lnTo>
                                <a:lnTo>
                                  <a:pt x="27004" y="197770"/>
                                </a:lnTo>
                                <a:lnTo>
                                  <a:pt x="38100" y="200025"/>
                                </a:lnTo>
                                <a:lnTo>
                                  <a:pt x="1247640" y="200025"/>
                                </a:lnTo>
                                <a:lnTo>
                                  <a:pt x="1237993" y="206543"/>
                                </a:lnTo>
                                <a:lnTo>
                                  <a:pt x="1223199" y="209550"/>
                                </a:lnTo>
                                <a:close/>
                              </a:path>
                              <a:path w="1261745" h="209550">
                                <a:moveTo>
                                  <a:pt x="1247640" y="200025"/>
                                </a:moveTo>
                                <a:lnTo>
                                  <a:pt x="1223199" y="200025"/>
                                </a:lnTo>
                                <a:lnTo>
                                  <a:pt x="1234294" y="197770"/>
                                </a:lnTo>
                                <a:lnTo>
                                  <a:pt x="1243380" y="191631"/>
                                </a:lnTo>
                                <a:lnTo>
                                  <a:pt x="1249520" y="182545"/>
                                </a:lnTo>
                                <a:lnTo>
                                  <a:pt x="1251774" y="171450"/>
                                </a:lnTo>
                                <a:lnTo>
                                  <a:pt x="1251774" y="38100"/>
                                </a:lnTo>
                                <a:lnTo>
                                  <a:pt x="1249520" y="27004"/>
                                </a:lnTo>
                                <a:lnTo>
                                  <a:pt x="1243380" y="17918"/>
                                </a:lnTo>
                                <a:lnTo>
                                  <a:pt x="1234294" y="11779"/>
                                </a:lnTo>
                                <a:lnTo>
                                  <a:pt x="1223199" y="9525"/>
                                </a:lnTo>
                                <a:lnTo>
                                  <a:pt x="1247640" y="9525"/>
                                </a:lnTo>
                                <a:lnTo>
                                  <a:pt x="1250107" y="11191"/>
                                </a:lnTo>
                                <a:lnTo>
                                  <a:pt x="1258293" y="23306"/>
                                </a:lnTo>
                                <a:lnTo>
                                  <a:pt x="1261299" y="38100"/>
                                </a:lnTo>
                                <a:lnTo>
                                  <a:pt x="1261299" y="171450"/>
                                </a:lnTo>
                                <a:lnTo>
                                  <a:pt x="1258293" y="186243"/>
                                </a:lnTo>
                                <a:lnTo>
                                  <a:pt x="1250107" y="198358"/>
                                </a:lnTo>
                                <a:lnTo>
                                  <a:pt x="1247640" y="2000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ABABA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9" name="Textbox 49"/>
                        <wps:cNvSpPr txBox="1"/>
                        <wps:spPr>
                          <a:xfrm>
                            <a:off x="0" y="0"/>
                            <a:ext cx="1261745" cy="2095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8A6C0EA">
                              <w:pPr>
                                <w:spacing w:before="55"/>
                                <w:ind w:left="74" w:right="0" w:firstLine="0"/>
                                <w:jc w:val="left"/>
                                <w:rPr>
                                  <w:rFonts w:ascii="Roboto Bk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Roboto Bk"/>
                                  <w:b/>
                                  <w:spacing w:val="-2"/>
                                  <w:w w:val="130"/>
                                  <w:sz w:val="18"/>
                                </w:rPr>
                                <w:t>payment.initiated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47" o:spid="_x0000_s1026" o:spt="203" style="position:absolute;left:0pt;margin-left:296.3pt;margin-top:-1.4pt;height:16.5pt;width:99.35pt;mso-position-horizontal-relative:page;z-index:-251649024;mso-width-relative:page;mso-height-relative:page;" coordsize="1261745,209550" o:gfxdata="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">
                <o:lock v:ext="edit" aspectratio="f"/>
                <v:shape id="Graphic 48" o:spid="_x0000_s1026" o:spt="100" style="position:absolute;left:0;top:0;height:209550;width:1261745;" fillcolor="#BABABA" filled="t" stroked="f" coordsize="1261745,209550" o:gfxdata="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wvotqugAAANsA&#10;AAAPAAAAAAAAAAEAIAAAACIAAABkcnMvZG93bnJldi54bWxQSwECFAAUAAAACACHTuJAMy8FnjsA&#10;AAA5AAAAEAAAAAAAAAABACAAAAAJAQAAZHJzL3NoYXBleG1sLnhtbFBLBQYAAAAABgAGAFsBAACz&#10;AwAAAAA=&#10;" path="m1223199,209550l38100,209550,23306,206543,11191,198358,3006,186243,0,171450,0,38100,3006,23306,11191,11191,23306,3006,38100,0,1223199,0,1237993,3006,1247640,9525,38100,9525,27004,11779,17918,17918,11779,27004,9525,38100,9525,171450,11779,182545,17918,191631,27004,197770,38100,200025,1247640,200025,1237993,206543,1223199,209550xem1247640,200025l1223199,200025,1234294,197770,1243380,191631,1249520,182545,1251774,171450,1251774,38100,1249520,27004,1243380,17918,1234294,11779,1223199,9525,1247640,9525,1250107,11191,1258293,23306,1261299,38100,1261299,171450,1258293,186243,1250107,198358,1247640,200025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Textbox 49" o:spid="_x0000_s1026" o:spt="202" type="#_x0000_t202" style="position:absolute;left:0;top:0;height:209550;width:1261745;" filled="f" stroked="f" coordsize="21600,21600" o:gfxdata="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Ig3c4vQAA&#10;ANs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18A6C0EA">
                        <w:pPr>
                          <w:spacing w:before="55"/>
                          <w:ind w:left="74" w:right="0" w:firstLine="0"/>
                          <w:jc w:val="left"/>
                          <w:rPr>
                            <w:rFonts w:ascii="Roboto Bk"/>
                            <w:b/>
                            <w:sz w:val="18"/>
                          </w:rPr>
                        </w:pPr>
                        <w:r>
                          <w:rPr>
                            <w:rFonts w:ascii="Roboto Bk"/>
                            <w:b/>
                            <w:spacing w:val="-2"/>
                            <w:w w:val="130"/>
                            <w:sz w:val="18"/>
                          </w:rPr>
                          <w:t>payment.initiated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rFonts w:hint="default" w:ascii="Times New Roman" w:hAnsi="Times New Roman" w:cs="Times New Roman"/>
          <w:sz w:val="22"/>
          <w:szCs w:val="22"/>
        </w:rPr>
        <mc:AlternateContent>
          <mc:Choice Requires="wpg">
            <w:drawing>
              <wp:anchor distT="0" distB="0" distL="0" distR="0" simplePos="0" relativeHeight="251668480" behindDoc="1" locked="0" layoutInCell="1" allowOverlap="1">
                <wp:simplePos x="0" y="0"/>
                <wp:positionH relativeFrom="page">
                  <wp:posOffset>5085080</wp:posOffset>
                </wp:positionH>
                <wp:positionV relativeFrom="paragraph">
                  <wp:posOffset>-17780</wp:posOffset>
                </wp:positionV>
                <wp:extent cx="1193165" cy="209550"/>
                <wp:effectExtent l="0" t="0" r="0" b="0"/>
                <wp:wrapNone/>
                <wp:docPr id="50" name="Group 5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93165" cy="209550"/>
                          <a:chOff x="0" y="0"/>
                          <a:chExt cx="1193165" cy="209550"/>
                        </a:xfrm>
                      </wpg:grpSpPr>
                      <wps:wsp>
                        <wps:cNvPr id="51" name="Graphic 51"/>
                        <wps:cNvSpPr/>
                        <wps:spPr>
                          <a:xfrm>
                            <a:off x="0" y="0"/>
                            <a:ext cx="1193165" cy="209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93165" h="209550">
                                <a:moveTo>
                                  <a:pt x="1154608" y="209550"/>
                                </a:moveTo>
                                <a:lnTo>
                                  <a:pt x="38100" y="209550"/>
                                </a:lnTo>
                                <a:lnTo>
                                  <a:pt x="23306" y="206543"/>
                                </a:lnTo>
                                <a:lnTo>
                                  <a:pt x="11191" y="198358"/>
                                </a:lnTo>
                                <a:lnTo>
                                  <a:pt x="3006" y="186243"/>
                                </a:lnTo>
                                <a:lnTo>
                                  <a:pt x="0" y="171450"/>
                                </a:lnTo>
                                <a:lnTo>
                                  <a:pt x="0" y="38100"/>
                                </a:lnTo>
                                <a:lnTo>
                                  <a:pt x="3006" y="23306"/>
                                </a:lnTo>
                                <a:lnTo>
                                  <a:pt x="11191" y="11191"/>
                                </a:lnTo>
                                <a:lnTo>
                                  <a:pt x="23306" y="3006"/>
                                </a:lnTo>
                                <a:lnTo>
                                  <a:pt x="38100" y="0"/>
                                </a:lnTo>
                                <a:lnTo>
                                  <a:pt x="1154608" y="0"/>
                                </a:lnTo>
                                <a:lnTo>
                                  <a:pt x="1169402" y="3006"/>
                                </a:lnTo>
                                <a:lnTo>
                                  <a:pt x="1179049" y="9525"/>
                                </a:lnTo>
                                <a:lnTo>
                                  <a:pt x="38100" y="9525"/>
                                </a:lnTo>
                                <a:lnTo>
                                  <a:pt x="27004" y="11779"/>
                                </a:lnTo>
                                <a:lnTo>
                                  <a:pt x="17918" y="17918"/>
                                </a:lnTo>
                                <a:lnTo>
                                  <a:pt x="11779" y="27004"/>
                                </a:lnTo>
                                <a:lnTo>
                                  <a:pt x="9525" y="38100"/>
                                </a:lnTo>
                                <a:lnTo>
                                  <a:pt x="9525" y="171450"/>
                                </a:lnTo>
                                <a:lnTo>
                                  <a:pt x="11779" y="182545"/>
                                </a:lnTo>
                                <a:lnTo>
                                  <a:pt x="17918" y="191631"/>
                                </a:lnTo>
                                <a:lnTo>
                                  <a:pt x="27004" y="197770"/>
                                </a:lnTo>
                                <a:lnTo>
                                  <a:pt x="38100" y="200025"/>
                                </a:lnTo>
                                <a:lnTo>
                                  <a:pt x="1179049" y="200025"/>
                                </a:lnTo>
                                <a:lnTo>
                                  <a:pt x="1169402" y="206543"/>
                                </a:lnTo>
                                <a:lnTo>
                                  <a:pt x="1154608" y="209550"/>
                                </a:lnTo>
                                <a:close/>
                              </a:path>
                              <a:path w="1193165" h="209550">
                                <a:moveTo>
                                  <a:pt x="1179049" y="200025"/>
                                </a:moveTo>
                                <a:lnTo>
                                  <a:pt x="1154608" y="200025"/>
                                </a:lnTo>
                                <a:lnTo>
                                  <a:pt x="1165703" y="197770"/>
                                </a:lnTo>
                                <a:lnTo>
                                  <a:pt x="1174789" y="191631"/>
                                </a:lnTo>
                                <a:lnTo>
                                  <a:pt x="1180928" y="182545"/>
                                </a:lnTo>
                                <a:lnTo>
                                  <a:pt x="1183183" y="171450"/>
                                </a:lnTo>
                                <a:lnTo>
                                  <a:pt x="1183183" y="38100"/>
                                </a:lnTo>
                                <a:lnTo>
                                  <a:pt x="1180928" y="27004"/>
                                </a:lnTo>
                                <a:lnTo>
                                  <a:pt x="1174789" y="17918"/>
                                </a:lnTo>
                                <a:lnTo>
                                  <a:pt x="1165703" y="11779"/>
                                </a:lnTo>
                                <a:lnTo>
                                  <a:pt x="1154608" y="9525"/>
                                </a:lnTo>
                                <a:lnTo>
                                  <a:pt x="1179049" y="9525"/>
                                </a:lnTo>
                                <a:lnTo>
                                  <a:pt x="1181516" y="11191"/>
                                </a:lnTo>
                                <a:lnTo>
                                  <a:pt x="1189702" y="23306"/>
                                </a:lnTo>
                                <a:lnTo>
                                  <a:pt x="1192708" y="38100"/>
                                </a:lnTo>
                                <a:lnTo>
                                  <a:pt x="1192708" y="171450"/>
                                </a:lnTo>
                                <a:lnTo>
                                  <a:pt x="1189702" y="186243"/>
                                </a:lnTo>
                                <a:lnTo>
                                  <a:pt x="1181516" y="198358"/>
                                </a:lnTo>
                                <a:lnTo>
                                  <a:pt x="1179049" y="2000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ABABA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2" name="Textbox 52"/>
                        <wps:cNvSpPr txBox="1"/>
                        <wps:spPr>
                          <a:xfrm>
                            <a:off x="0" y="0"/>
                            <a:ext cx="1193165" cy="2095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BCFDFDC">
                              <w:pPr>
                                <w:spacing w:before="55"/>
                                <w:ind w:left="74" w:right="0" w:firstLine="0"/>
                                <w:jc w:val="left"/>
                                <w:rPr>
                                  <w:rFonts w:ascii="Roboto Bk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Roboto Bk"/>
                                  <w:b/>
                                  <w:spacing w:val="-2"/>
                                  <w:w w:val="115"/>
                                  <w:sz w:val="18"/>
                                </w:rPr>
                                <w:t>payment.captured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50" o:spid="_x0000_s1026" o:spt="203" style="position:absolute;left:0pt;margin-left:400.4pt;margin-top:-1.4pt;height:16.5pt;width:93.95pt;mso-position-horizontal-relative:page;z-index:-251648000;mso-width-relative:page;mso-height-relative:page;" coordsize="1193165,209550" o:gfxdata="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">
                <o:lock v:ext="edit" aspectratio="f"/>
                <v:shape id="Graphic 51" o:spid="_x0000_s1026" o:spt="100" style="position:absolute;left:0;top:0;height:209550;width:1193165;" fillcolor="#BABABA" filled="t" stroked="f" coordsize="1193165,209550" o:gfxdata="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zzTR1L4A&#10;AADbAAAADwAAAAAAAAABACAAAAAiAAAAZHJzL2Rvd25yZXYueG1sUEsBAhQAFAAAAAgAh07iQDMv&#10;BZ47AAAAOQAAABAAAAAAAAAAAQAgAAAADQEAAGRycy9zaGFwZXhtbC54bWxQSwUGAAAAAAYABgBb&#10;AQAAtwMAAAAA&#10;" path="m1154608,209550l38100,209550,23306,206543,11191,198358,3006,186243,0,171450,0,38100,3006,23306,11191,11191,23306,3006,38100,0,1154608,0,1169402,3006,1179049,9525,38100,9525,27004,11779,17918,17918,11779,27004,9525,38100,9525,171450,11779,182545,17918,191631,27004,197770,38100,200025,1179049,200025,1169402,206543,1154608,209550xem1179049,200025l1154608,200025,1165703,197770,1174789,191631,1180928,182545,1183183,171450,1183183,38100,1180928,27004,1174789,17918,1165703,11779,1154608,9525,1179049,9525,1181516,11191,1189702,23306,1192708,38100,1192708,171450,1189702,186243,1181516,198358,1179049,200025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Textbox 52" o:spid="_x0000_s1026" o:spt="202" type="#_x0000_t202" style="position:absolute;left:0;top:0;height:209550;width:1193165;" filled="f" stroked="f" coordsize="21600,21600" o:gfxdata="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A/5zlL4A&#10;AADb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4BCFDFDC">
                        <w:pPr>
                          <w:spacing w:before="55"/>
                          <w:ind w:left="74" w:right="0" w:firstLine="0"/>
                          <w:jc w:val="left"/>
                          <w:rPr>
                            <w:rFonts w:ascii="Roboto Bk"/>
                            <w:b/>
                            <w:sz w:val="18"/>
                          </w:rPr>
                        </w:pPr>
                        <w:r>
                          <w:rPr>
                            <w:rFonts w:ascii="Roboto Bk"/>
                            <w:b/>
                            <w:spacing w:val="-2"/>
                            <w:w w:val="115"/>
                            <w:sz w:val="18"/>
                          </w:rPr>
                          <w:t>payment.captured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rFonts w:hint="default" w:ascii="Times New Roman" w:hAnsi="Times New Roman" w:cs="Times New Roman"/>
          <w:sz w:val="22"/>
          <w:szCs w:val="22"/>
        </w:rPr>
        <mc:AlternateContent>
          <mc:Choice Requires="wpg">
            <w:drawing>
              <wp:anchor distT="0" distB="0" distL="0" distR="0" simplePos="0" relativeHeight="251663360" behindDoc="0" locked="0" layoutInCell="1" allowOverlap="1">
                <wp:simplePos x="0" y="0"/>
                <wp:positionH relativeFrom="page">
                  <wp:posOffset>1371600</wp:posOffset>
                </wp:positionH>
                <wp:positionV relativeFrom="paragraph">
                  <wp:posOffset>158115</wp:posOffset>
                </wp:positionV>
                <wp:extent cx="1056005" cy="209550"/>
                <wp:effectExtent l="0" t="0" r="0" b="0"/>
                <wp:wrapNone/>
                <wp:docPr id="53" name="Group 5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056005" cy="209550"/>
                          <a:chOff x="0" y="0"/>
                          <a:chExt cx="1056005" cy="209550"/>
                        </a:xfrm>
                      </wpg:grpSpPr>
                      <wps:wsp>
                        <wps:cNvPr id="54" name="Graphic 54"/>
                        <wps:cNvSpPr/>
                        <wps:spPr>
                          <a:xfrm>
                            <a:off x="0" y="0"/>
                            <a:ext cx="1056005" cy="209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56005" h="209550">
                                <a:moveTo>
                                  <a:pt x="1017426" y="209550"/>
                                </a:moveTo>
                                <a:lnTo>
                                  <a:pt x="38100" y="209550"/>
                                </a:lnTo>
                                <a:lnTo>
                                  <a:pt x="23306" y="206543"/>
                                </a:lnTo>
                                <a:lnTo>
                                  <a:pt x="11191" y="198358"/>
                                </a:lnTo>
                                <a:lnTo>
                                  <a:pt x="3006" y="186243"/>
                                </a:lnTo>
                                <a:lnTo>
                                  <a:pt x="0" y="171450"/>
                                </a:lnTo>
                                <a:lnTo>
                                  <a:pt x="0" y="38100"/>
                                </a:lnTo>
                                <a:lnTo>
                                  <a:pt x="3006" y="23306"/>
                                </a:lnTo>
                                <a:lnTo>
                                  <a:pt x="11191" y="11191"/>
                                </a:lnTo>
                                <a:lnTo>
                                  <a:pt x="23306" y="3006"/>
                                </a:lnTo>
                                <a:lnTo>
                                  <a:pt x="38100" y="0"/>
                                </a:lnTo>
                                <a:lnTo>
                                  <a:pt x="1017426" y="0"/>
                                </a:lnTo>
                                <a:lnTo>
                                  <a:pt x="1032219" y="3006"/>
                                </a:lnTo>
                                <a:lnTo>
                                  <a:pt x="1041867" y="9525"/>
                                </a:lnTo>
                                <a:lnTo>
                                  <a:pt x="38100" y="9525"/>
                                </a:lnTo>
                                <a:lnTo>
                                  <a:pt x="27004" y="11779"/>
                                </a:lnTo>
                                <a:lnTo>
                                  <a:pt x="17918" y="17918"/>
                                </a:lnTo>
                                <a:lnTo>
                                  <a:pt x="11779" y="27004"/>
                                </a:lnTo>
                                <a:lnTo>
                                  <a:pt x="9525" y="38100"/>
                                </a:lnTo>
                                <a:lnTo>
                                  <a:pt x="9525" y="171450"/>
                                </a:lnTo>
                                <a:lnTo>
                                  <a:pt x="11779" y="182545"/>
                                </a:lnTo>
                                <a:lnTo>
                                  <a:pt x="17918" y="191631"/>
                                </a:lnTo>
                                <a:lnTo>
                                  <a:pt x="27004" y="197770"/>
                                </a:lnTo>
                                <a:lnTo>
                                  <a:pt x="38100" y="200025"/>
                                </a:lnTo>
                                <a:lnTo>
                                  <a:pt x="1041867" y="200025"/>
                                </a:lnTo>
                                <a:lnTo>
                                  <a:pt x="1032219" y="206543"/>
                                </a:lnTo>
                                <a:lnTo>
                                  <a:pt x="1017426" y="209550"/>
                                </a:lnTo>
                                <a:close/>
                              </a:path>
                              <a:path w="1056005" h="209550">
                                <a:moveTo>
                                  <a:pt x="1041867" y="200025"/>
                                </a:moveTo>
                                <a:lnTo>
                                  <a:pt x="1017426" y="200025"/>
                                </a:lnTo>
                                <a:lnTo>
                                  <a:pt x="1028521" y="197770"/>
                                </a:lnTo>
                                <a:lnTo>
                                  <a:pt x="1037607" y="191631"/>
                                </a:lnTo>
                                <a:lnTo>
                                  <a:pt x="1043746" y="182545"/>
                                </a:lnTo>
                                <a:lnTo>
                                  <a:pt x="1046001" y="171450"/>
                                </a:lnTo>
                                <a:lnTo>
                                  <a:pt x="1046001" y="38100"/>
                                </a:lnTo>
                                <a:lnTo>
                                  <a:pt x="1043746" y="27004"/>
                                </a:lnTo>
                                <a:lnTo>
                                  <a:pt x="1037607" y="17918"/>
                                </a:lnTo>
                                <a:lnTo>
                                  <a:pt x="1028521" y="11779"/>
                                </a:lnTo>
                                <a:lnTo>
                                  <a:pt x="1017426" y="9525"/>
                                </a:lnTo>
                                <a:lnTo>
                                  <a:pt x="1041867" y="9525"/>
                                </a:lnTo>
                                <a:lnTo>
                                  <a:pt x="1044334" y="11191"/>
                                </a:lnTo>
                                <a:lnTo>
                                  <a:pt x="1052519" y="23306"/>
                                </a:lnTo>
                                <a:lnTo>
                                  <a:pt x="1055526" y="38100"/>
                                </a:lnTo>
                                <a:lnTo>
                                  <a:pt x="1055526" y="171450"/>
                                </a:lnTo>
                                <a:lnTo>
                                  <a:pt x="1052519" y="186243"/>
                                </a:lnTo>
                                <a:lnTo>
                                  <a:pt x="1044334" y="198358"/>
                                </a:lnTo>
                                <a:lnTo>
                                  <a:pt x="1041867" y="2000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ABABA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5" name="Textbox 55"/>
                        <wps:cNvSpPr txBox="1"/>
                        <wps:spPr>
                          <a:xfrm>
                            <a:off x="0" y="0"/>
                            <a:ext cx="1056005" cy="2095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4AE2B30">
                              <w:pPr>
                                <w:spacing w:before="55"/>
                                <w:ind w:left="74" w:right="0" w:firstLine="0"/>
                                <w:jc w:val="left"/>
                                <w:rPr>
                                  <w:rFonts w:ascii="Roboto Bk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Roboto Bk"/>
                                  <w:b/>
                                  <w:spacing w:val="-2"/>
                                  <w:w w:val="125"/>
                                  <w:sz w:val="18"/>
                                </w:rPr>
                                <w:t>payment.failed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53" o:spid="_x0000_s1026" o:spt="203" style="position:absolute;left:0pt;margin-left:108pt;margin-top:12.45pt;height:16.5pt;width:83.15pt;mso-position-horizontal-relative:page;z-index:251663360;mso-width-relative:page;mso-height-relative:page;" coordsize="1056005,209550" o:gfxdata="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">
                <o:lock v:ext="edit" aspectratio="f"/>
                <v:shape id="Graphic 54" o:spid="_x0000_s1026" o:spt="100" style="position:absolute;left:0;top:0;height:209550;width:1056005;" fillcolor="#BABABA" filled="t" stroked="f" coordsize="1056005,209550" o:gfxdata="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C07zwN&#10;wAAAANsAAAAPAAAAAAAAAAEAIAAAACIAAABkcnMvZG93bnJldi54bWxQSwECFAAUAAAACACHTuJA&#10;My8FnjsAAAA5AAAAEAAAAAAAAAABACAAAAAPAQAAZHJzL3NoYXBleG1sLnhtbFBLBQYAAAAABgAG&#10;AFsBAAC5AwAAAAA=&#10;" path="m1017426,209550l38100,209550,23306,206543,11191,198358,3006,186243,0,171450,0,38100,3006,23306,11191,11191,23306,3006,38100,0,1017426,0,1032219,3006,1041867,9525,38100,9525,27004,11779,17918,17918,11779,27004,9525,38100,9525,171450,11779,182545,17918,191631,27004,197770,38100,200025,1041867,200025,1032219,206543,1017426,209550xem1041867,200025l1017426,200025,1028521,197770,1037607,191631,1043746,182545,1046001,171450,1046001,38100,1043746,27004,1037607,17918,1028521,11779,1017426,9525,1041867,9525,1044334,11191,1052519,23306,1055526,38100,1055526,171450,1052519,186243,1044334,198358,1041867,200025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Textbox 55" o:spid="_x0000_s1026" o:spt="202" type="#_x0000_t202" style="position:absolute;left:0;top:0;height:209550;width:1056005;" filled="f" stroked="f" coordsize="21600,21600" o:gfxdata="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jBfr4L4A&#10;AADb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04AE2B30">
                        <w:pPr>
                          <w:spacing w:before="55"/>
                          <w:ind w:left="74" w:right="0" w:firstLine="0"/>
                          <w:jc w:val="left"/>
                          <w:rPr>
                            <w:rFonts w:ascii="Roboto Bk"/>
                            <w:b/>
                            <w:sz w:val="18"/>
                          </w:rPr>
                        </w:pPr>
                        <w:r>
                          <w:rPr>
                            <w:rFonts w:ascii="Roboto Bk"/>
                            <w:b/>
                            <w:spacing w:val="-2"/>
                            <w:w w:val="125"/>
                            <w:sz w:val="18"/>
                          </w:rPr>
                          <w:t>payment.failed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rFonts w:hint="default" w:ascii="Times New Roman" w:hAnsi="Times New Roman" w:cs="Times New Roman"/>
          <w:sz w:val="22"/>
          <w:szCs w:val="22"/>
        </w:rPr>
        <mc:AlternateContent>
          <mc:Choice Requires="wpg">
            <w:drawing>
              <wp:anchor distT="0" distB="0" distL="0" distR="0" simplePos="0" relativeHeight="251669504" behindDoc="1" locked="0" layoutInCell="1" allowOverlap="1">
                <wp:simplePos x="0" y="0"/>
                <wp:positionH relativeFrom="page">
                  <wp:posOffset>2487295</wp:posOffset>
                </wp:positionH>
                <wp:positionV relativeFrom="paragraph">
                  <wp:posOffset>158115</wp:posOffset>
                </wp:positionV>
                <wp:extent cx="1193165" cy="209550"/>
                <wp:effectExtent l="0" t="0" r="0" b="0"/>
                <wp:wrapNone/>
                <wp:docPr id="56" name="Group 5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93165" cy="209550"/>
                          <a:chOff x="0" y="0"/>
                          <a:chExt cx="1193165" cy="209550"/>
                        </a:xfrm>
                      </wpg:grpSpPr>
                      <wps:wsp>
                        <wps:cNvPr id="57" name="Graphic 57"/>
                        <wps:cNvSpPr/>
                        <wps:spPr>
                          <a:xfrm>
                            <a:off x="0" y="0"/>
                            <a:ext cx="1193165" cy="209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93165" h="209550">
                                <a:moveTo>
                                  <a:pt x="1154608" y="209550"/>
                                </a:moveTo>
                                <a:lnTo>
                                  <a:pt x="38100" y="209550"/>
                                </a:lnTo>
                                <a:lnTo>
                                  <a:pt x="23306" y="206543"/>
                                </a:lnTo>
                                <a:lnTo>
                                  <a:pt x="11191" y="198358"/>
                                </a:lnTo>
                                <a:lnTo>
                                  <a:pt x="3006" y="186243"/>
                                </a:lnTo>
                                <a:lnTo>
                                  <a:pt x="0" y="171450"/>
                                </a:lnTo>
                                <a:lnTo>
                                  <a:pt x="0" y="38100"/>
                                </a:lnTo>
                                <a:lnTo>
                                  <a:pt x="3006" y="23306"/>
                                </a:lnTo>
                                <a:lnTo>
                                  <a:pt x="11191" y="11191"/>
                                </a:lnTo>
                                <a:lnTo>
                                  <a:pt x="23306" y="3006"/>
                                </a:lnTo>
                                <a:lnTo>
                                  <a:pt x="38100" y="0"/>
                                </a:lnTo>
                                <a:lnTo>
                                  <a:pt x="1154608" y="0"/>
                                </a:lnTo>
                                <a:lnTo>
                                  <a:pt x="1169402" y="3006"/>
                                </a:lnTo>
                                <a:lnTo>
                                  <a:pt x="1179049" y="9525"/>
                                </a:lnTo>
                                <a:lnTo>
                                  <a:pt x="38100" y="9525"/>
                                </a:lnTo>
                                <a:lnTo>
                                  <a:pt x="27004" y="11779"/>
                                </a:lnTo>
                                <a:lnTo>
                                  <a:pt x="17918" y="17918"/>
                                </a:lnTo>
                                <a:lnTo>
                                  <a:pt x="11779" y="27004"/>
                                </a:lnTo>
                                <a:lnTo>
                                  <a:pt x="9525" y="38100"/>
                                </a:lnTo>
                                <a:lnTo>
                                  <a:pt x="9525" y="171450"/>
                                </a:lnTo>
                                <a:lnTo>
                                  <a:pt x="11779" y="182545"/>
                                </a:lnTo>
                                <a:lnTo>
                                  <a:pt x="17918" y="191631"/>
                                </a:lnTo>
                                <a:lnTo>
                                  <a:pt x="27004" y="197770"/>
                                </a:lnTo>
                                <a:lnTo>
                                  <a:pt x="38100" y="200025"/>
                                </a:lnTo>
                                <a:lnTo>
                                  <a:pt x="1179049" y="200025"/>
                                </a:lnTo>
                                <a:lnTo>
                                  <a:pt x="1169402" y="206543"/>
                                </a:lnTo>
                                <a:lnTo>
                                  <a:pt x="1154608" y="209550"/>
                                </a:lnTo>
                                <a:close/>
                              </a:path>
                              <a:path w="1193165" h="209550">
                                <a:moveTo>
                                  <a:pt x="1179049" y="200025"/>
                                </a:moveTo>
                                <a:lnTo>
                                  <a:pt x="1154608" y="200025"/>
                                </a:lnTo>
                                <a:lnTo>
                                  <a:pt x="1165703" y="197770"/>
                                </a:lnTo>
                                <a:lnTo>
                                  <a:pt x="1174789" y="191631"/>
                                </a:lnTo>
                                <a:lnTo>
                                  <a:pt x="1180928" y="182545"/>
                                </a:lnTo>
                                <a:lnTo>
                                  <a:pt x="1183183" y="171450"/>
                                </a:lnTo>
                                <a:lnTo>
                                  <a:pt x="1183183" y="38100"/>
                                </a:lnTo>
                                <a:lnTo>
                                  <a:pt x="1180928" y="27004"/>
                                </a:lnTo>
                                <a:lnTo>
                                  <a:pt x="1174789" y="17918"/>
                                </a:lnTo>
                                <a:lnTo>
                                  <a:pt x="1165703" y="11779"/>
                                </a:lnTo>
                                <a:lnTo>
                                  <a:pt x="1154608" y="9525"/>
                                </a:lnTo>
                                <a:lnTo>
                                  <a:pt x="1179049" y="9525"/>
                                </a:lnTo>
                                <a:lnTo>
                                  <a:pt x="1181516" y="11191"/>
                                </a:lnTo>
                                <a:lnTo>
                                  <a:pt x="1189702" y="23306"/>
                                </a:lnTo>
                                <a:lnTo>
                                  <a:pt x="1192708" y="38100"/>
                                </a:lnTo>
                                <a:lnTo>
                                  <a:pt x="1192708" y="171450"/>
                                </a:lnTo>
                                <a:lnTo>
                                  <a:pt x="1189702" y="186243"/>
                                </a:lnTo>
                                <a:lnTo>
                                  <a:pt x="1181516" y="198358"/>
                                </a:lnTo>
                                <a:lnTo>
                                  <a:pt x="1179049" y="2000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ABABA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8" name="Textbox 58"/>
                        <wps:cNvSpPr txBox="1"/>
                        <wps:spPr>
                          <a:xfrm>
                            <a:off x="0" y="0"/>
                            <a:ext cx="1193165" cy="2095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B524B79">
                              <w:pPr>
                                <w:spacing w:before="55"/>
                                <w:ind w:left="74" w:right="0" w:firstLine="0"/>
                                <w:jc w:val="left"/>
                                <w:rPr>
                                  <w:rFonts w:ascii="Roboto Bk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Roboto Bk"/>
                                  <w:b/>
                                  <w:spacing w:val="-2"/>
                                  <w:w w:val="120"/>
                                  <w:sz w:val="18"/>
                                </w:rPr>
                                <w:t>refund.succeeded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56" o:spid="_x0000_s1026" o:spt="203" style="position:absolute;left:0pt;margin-left:195.85pt;margin-top:12.45pt;height:16.5pt;width:93.95pt;mso-position-horizontal-relative:page;z-index:-251646976;mso-width-relative:page;mso-height-relative:page;" coordsize="1193165,209550" o:gfxdata="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">
                <o:lock v:ext="edit" aspectratio="f"/>
                <v:shape id="Graphic 57" o:spid="_x0000_s1026" o:spt="100" style="position:absolute;left:0;top:0;height:209550;width:1193165;" fillcolor="#BABABA" filled="t" stroked="f" coordsize="1193165,209550" o:gfxdata="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L5HsO74A&#10;AADbAAAADwAAAAAAAAABACAAAAAiAAAAZHJzL2Rvd25yZXYueG1sUEsBAhQAFAAAAAgAh07iQDMv&#10;BZ47AAAAOQAAABAAAAAAAAAAAQAgAAAADQEAAGRycy9zaGFwZXhtbC54bWxQSwUGAAAAAAYABgBb&#10;AQAAtwMAAAAA&#10;" path="m1154608,209550l38100,209550,23306,206543,11191,198358,3006,186243,0,171450,0,38100,3006,23306,11191,11191,23306,3006,38100,0,1154608,0,1169402,3006,1179049,9525,38100,9525,27004,11779,17918,17918,11779,27004,9525,38100,9525,171450,11779,182545,17918,191631,27004,197770,38100,200025,1179049,200025,1169402,206543,1154608,209550xem1179049,200025l1154608,200025,1165703,197770,1174789,191631,1180928,182545,1183183,171450,1183183,38100,1180928,27004,1174789,17918,1165703,11779,1154608,9525,1179049,9525,1181516,11191,1189702,23306,1192708,38100,1192708,171450,1189702,186243,1181516,198358,1179049,200025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Textbox 58" o:spid="_x0000_s1026" o:spt="202" type="#_x0000_t202" style="position:absolute;left:0;top:0;height:209550;width:1193165;" filled="f" stroked="f" coordsize="21600,21600" o:gfxdata="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iFkR+ugAAANsA&#10;AAAPAAAAAAAAAAEAIAAAACIAAABkcnMvZG93bnJldi54bWxQSwECFAAUAAAACACHTuJAMy8FnjsA&#10;AAA5AAAAEAAAAAAAAAABACAAAAAJAQAAZHJzL3NoYXBleG1sLnhtbFBLBQYAAAAABgAGAFsBAACz&#10;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3B524B79">
                        <w:pPr>
                          <w:spacing w:before="55"/>
                          <w:ind w:left="74" w:right="0" w:firstLine="0"/>
                          <w:jc w:val="left"/>
                          <w:rPr>
                            <w:rFonts w:ascii="Roboto Bk"/>
                            <w:b/>
                            <w:sz w:val="18"/>
                          </w:rPr>
                        </w:pPr>
                        <w:r>
                          <w:rPr>
                            <w:rFonts w:ascii="Roboto Bk"/>
                            <w:b/>
                            <w:spacing w:val="-2"/>
                            <w:w w:val="120"/>
                            <w:sz w:val="18"/>
                          </w:rPr>
                          <w:t>refund.succeeded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rFonts w:hint="default" w:ascii="Times New Roman" w:hAnsi="Times New Roman" w:cs="Times New Roman"/>
          <w:b/>
          <w:spacing w:val="-2"/>
          <w:sz w:val="22"/>
          <w:szCs w:val="22"/>
        </w:rPr>
        <w:t>Платёжный</w:t>
      </w:r>
      <w:r>
        <w:rPr>
          <w:rFonts w:hint="default" w:ascii="Times New Roman" w:hAnsi="Times New Roman" w:cs="Times New Roman"/>
          <w:b/>
          <w:spacing w:val="-1"/>
          <w:sz w:val="22"/>
          <w:szCs w:val="22"/>
        </w:rPr>
        <w:t xml:space="preserve"> </w:t>
      </w:r>
      <w:r>
        <w:rPr>
          <w:rFonts w:hint="default" w:ascii="Times New Roman" w:hAnsi="Times New Roman" w:cs="Times New Roman"/>
          <w:b/>
          <w:spacing w:val="-2"/>
          <w:sz w:val="22"/>
          <w:szCs w:val="22"/>
        </w:rPr>
        <w:t>провайдер:</w:t>
      </w:r>
      <w:r>
        <w:rPr>
          <w:rFonts w:hint="default" w:ascii="Times New Roman" w:hAnsi="Times New Roman" w:cs="Times New Roman"/>
          <w:b/>
          <w:spacing w:val="-1"/>
          <w:sz w:val="22"/>
          <w:szCs w:val="22"/>
        </w:rPr>
        <w:t xml:space="preserve"> </w:t>
      </w:r>
      <w:r>
        <w:rPr>
          <w:rFonts w:hint="default" w:ascii="Times New Roman" w:hAnsi="Times New Roman" w:cs="Times New Roman"/>
          <w:spacing w:val="-2"/>
          <w:sz w:val="22"/>
          <w:szCs w:val="22"/>
        </w:rPr>
        <w:t>REST/Webhooks</w:t>
      </w:r>
      <w:r>
        <w:rPr>
          <w:rFonts w:hint="default" w:ascii="Times New Roman" w:hAnsi="Times New Roman" w:cs="Times New Roman"/>
          <w:spacing w:val="-6"/>
          <w:sz w:val="22"/>
          <w:szCs w:val="22"/>
        </w:rPr>
        <w:t xml:space="preserve"> </w:t>
      </w:r>
      <w:r>
        <w:rPr>
          <w:rFonts w:hint="default" w:ascii="Times New Roman" w:hAnsi="Times New Roman" w:cs="Times New Roman"/>
          <w:spacing w:val="-10"/>
          <w:sz w:val="22"/>
          <w:szCs w:val="22"/>
        </w:rPr>
        <w:t>(</w:t>
      </w:r>
      <w:r>
        <w:rPr>
          <w:rFonts w:hint="default" w:ascii="Times New Roman" w:hAnsi="Times New Roman" w:cs="Times New Roman"/>
          <w:sz w:val="22"/>
          <w:szCs w:val="22"/>
        </w:rPr>
        <w:tab/>
      </w:r>
      <w:r>
        <w:rPr>
          <w:rFonts w:hint="default" w:ascii="Times New Roman" w:hAnsi="Times New Roman" w:cs="Times New Roman"/>
          <w:spacing w:val="-10"/>
          <w:sz w:val="22"/>
          <w:szCs w:val="22"/>
        </w:rPr>
        <w:t>,</w:t>
      </w:r>
      <w:r>
        <w:rPr>
          <w:rFonts w:hint="default" w:ascii="Times New Roman" w:hAnsi="Times New Roman" w:cs="Times New Roman"/>
          <w:sz w:val="22"/>
          <w:szCs w:val="22"/>
        </w:rPr>
        <w:tab/>
      </w:r>
      <w:r>
        <w:rPr>
          <w:rFonts w:hint="default" w:ascii="Times New Roman" w:hAnsi="Times New Roman" w:cs="Times New Roman"/>
          <w:spacing w:val="-10"/>
          <w:sz w:val="22"/>
          <w:szCs w:val="22"/>
        </w:rPr>
        <w:t>,</w:t>
      </w:r>
    </w:p>
    <w:p w14:paraId="60EB2286">
      <w:pPr>
        <w:tabs>
          <w:tab w:val="left" w:pos="4236"/>
        </w:tabs>
        <w:spacing w:before="2"/>
        <w:ind w:left="2263" w:right="0" w:firstLine="0"/>
        <w:jc w:val="left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pacing w:val="-10"/>
          <w:w w:val="95"/>
          <w:sz w:val="22"/>
          <w:szCs w:val="22"/>
        </w:rPr>
        <w:t>,</w:t>
      </w:r>
      <w:r>
        <w:rPr>
          <w:rFonts w:hint="default" w:ascii="Times New Roman" w:hAnsi="Times New Roman" w:cs="Times New Roman"/>
          <w:sz w:val="22"/>
          <w:szCs w:val="22"/>
        </w:rPr>
        <w:tab/>
      </w:r>
      <w:r>
        <w:rPr>
          <w:rFonts w:hint="default" w:ascii="Times New Roman" w:hAnsi="Times New Roman" w:cs="Times New Roman"/>
          <w:spacing w:val="-5"/>
          <w:w w:val="95"/>
          <w:sz w:val="22"/>
          <w:szCs w:val="22"/>
        </w:rPr>
        <w:t>).</w:t>
      </w:r>
    </w:p>
    <w:p w14:paraId="2A886805">
      <w:pPr>
        <w:pStyle w:val="9"/>
        <w:numPr>
          <w:ilvl w:val="0"/>
          <w:numId w:val="6"/>
        </w:numPr>
        <w:tabs>
          <w:tab w:val="left" w:pos="599"/>
        </w:tabs>
        <w:spacing w:before="2" w:after="0" w:line="273" w:lineRule="exact"/>
        <w:ind w:left="599" w:right="0" w:hanging="113"/>
        <w:jc w:val="left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b/>
          <w:spacing w:val="-2"/>
          <w:sz w:val="22"/>
          <w:szCs w:val="22"/>
        </w:rPr>
        <w:t>Служба</w:t>
      </w:r>
      <w:r>
        <w:rPr>
          <w:rFonts w:hint="default" w:ascii="Times New Roman" w:hAnsi="Times New Roman" w:cs="Times New Roman"/>
          <w:b/>
          <w:spacing w:val="4"/>
          <w:sz w:val="22"/>
          <w:szCs w:val="22"/>
        </w:rPr>
        <w:t xml:space="preserve"> </w:t>
      </w:r>
      <w:r>
        <w:rPr>
          <w:rFonts w:hint="default" w:ascii="Times New Roman" w:hAnsi="Times New Roman" w:cs="Times New Roman"/>
          <w:b/>
          <w:spacing w:val="-2"/>
          <w:sz w:val="22"/>
          <w:szCs w:val="22"/>
        </w:rPr>
        <w:t>доставки:</w:t>
      </w:r>
      <w:r>
        <w:rPr>
          <w:rFonts w:hint="default" w:ascii="Times New Roman" w:hAnsi="Times New Roman" w:cs="Times New Roman"/>
          <w:b/>
          <w:spacing w:val="4"/>
          <w:sz w:val="22"/>
          <w:szCs w:val="22"/>
        </w:rPr>
        <w:t xml:space="preserve"> </w:t>
      </w:r>
      <w:r>
        <w:rPr>
          <w:rFonts w:hint="default" w:ascii="Times New Roman" w:hAnsi="Times New Roman" w:cs="Times New Roman"/>
          <w:spacing w:val="-2"/>
          <w:sz w:val="22"/>
          <w:szCs w:val="22"/>
        </w:rPr>
        <w:t>создание</w:t>
      </w:r>
      <w:r>
        <w:rPr>
          <w:rFonts w:hint="default" w:ascii="Times New Roman" w:hAnsi="Times New Roman" w:cs="Times New Roman"/>
          <w:spacing w:val="-1"/>
          <w:sz w:val="22"/>
          <w:szCs w:val="22"/>
        </w:rPr>
        <w:t xml:space="preserve"> </w:t>
      </w:r>
      <w:r>
        <w:rPr>
          <w:rFonts w:hint="default" w:ascii="Times New Roman" w:hAnsi="Times New Roman" w:cs="Times New Roman"/>
          <w:spacing w:val="-2"/>
          <w:sz w:val="22"/>
          <w:szCs w:val="22"/>
        </w:rPr>
        <w:t>отгрузки,</w:t>
      </w:r>
      <w:r>
        <w:rPr>
          <w:rFonts w:hint="default" w:ascii="Times New Roman" w:hAnsi="Times New Roman" w:cs="Times New Roman"/>
          <w:sz w:val="22"/>
          <w:szCs w:val="22"/>
        </w:rPr>
        <w:t xml:space="preserve"> </w:t>
      </w:r>
      <w:r>
        <w:rPr>
          <w:rFonts w:hint="default" w:ascii="Times New Roman" w:hAnsi="Times New Roman" w:cs="Times New Roman"/>
          <w:spacing w:val="-2"/>
          <w:sz w:val="22"/>
          <w:szCs w:val="22"/>
        </w:rPr>
        <w:t>получение</w:t>
      </w:r>
      <w:r>
        <w:rPr>
          <w:rFonts w:hint="default" w:ascii="Times New Roman" w:hAnsi="Times New Roman" w:cs="Times New Roman"/>
          <w:spacing w:val="-1"/>
          <w:sz w:val="22"/>
          <w:szCs w:val="22"/>
        </w:rPr>
        <w:t xml:space="preserve"> </w:t>
      </w:r>
      <w:r>
        <w:rPr>
          <w:rFonts w:hint="default" w:ascii="Times New Roman" w:hAnsi="Times New Roman" w:cs="Times New Roman"/>
          <w:spacing w:val="-2"/>
          <w:sz w:val="22"/>
          <w:szCs w:val="22"/>
        </w:rPr>
        <w:t>статусов,</w:t>
      </w:r>
      <w:r>
        <w:rPr>
          <w:rFonts w:hint="default" w:ascii="Times New Roman" w:hAnsi="Times New Roman" w:cs="Times New Roman"/>
          <w:spacing w:val="-1"/>
          <w:sz w:val="22"/>
          <w:szCs w:val="22"/>
        </w:rPr>
        <w:t xml:space="preserve"> </w:t>
      </w:r>
      <w:r>
        <w:rPr>
          <w:rFonts w:hint="default" w:ascii="Times New Roman" w:hAnsi="Times New Roman" w:cs="Times New Roman"/>
          <w:spacing w:val="-2"/>
          <w:sz w:val="22"/>
          <w:szCs w:val="22"/>
        </w:rPr>
        <w:t>печать</w:t>
      </w:r>
      <w:r>
        <w:rPr>
          <w:rFonts w:hint="default" w:ascii="Times New Roman" w:hAnsi="Times New Roman" w:cs="Times New Roman"/>
          <w:spacing w:val="-1"/>
          <w:sz w:val="22"/>
          <w:szCs w:val="22"/>
        </w:rPr>
        <w:t xml:space="preserve"> </w:t>
      </w:r>
      <w:r>
        <w:rPr>
          <w:rFonts w:hint="default" w:ascii="Times New Roman" w:hAnsi="Times New Roman" w:cs="Times New Roman"/>
          <w:spacing w:val="-2"/>
          <w:sz w:val="22"/>
          <w:szCs w:val="22"/>
        </w:rPr>
        <w:t>ярлыков.</w:t>
      </w:r>
    </w:p>
    <w:p w14:paraId="6908EC66">
      <w:pPr>
        <w:pStyle w:val="9"/>
        <w:numPr>
          <w:ilvl w:val="0"/>
          <w:numId w:val="6"/>
        </w:numPr>
        <w:tabs>
          <w:tab w:val="left" w:pos="598"/>
          <w:tab w:val="left" w:pos="600"/>
        </w:tabs>
        <w:spacing w:before="1" w:after="0" w:line="235" w:lineRule="auto"/>
        <w:ind w:left="600" w:right="1091" w:hanging="115"/>
        <w:jc w:val="left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b/>
          <w:spacing w:val="-2"/>
          <w:sz w:val="22"/>
          <w:szCs w:val="22"/>
        </w:rPr>
        <w:t xml:space="preserve">Почта/SMS: </w:t>
      </w:r>
      <w:r>
        <w:rPr>
          <w:rFonts w:hint="default" w:ascii="Times New Roman" w:hAnsi="Times New Roman" w:cs="Times New Roman"/>
          <w:spacing w:val="-2"/>
          <w:sz w:val="22"/>
          <w:szCs w:val="22"/>
        </w:rPr>
        <w:t>транзакционные</w:t>
      </w:r>
      <w:r>
        <w:rPr>
          <w:rFonts w:hint="default" w:ascii="Times New Roman" w:hAnsi="Times New Roman" w:cs="Times New Roman"/>
          <w:spacing w:val="-7"/>
          <w:sz w:val="22"/>
          <w:szCs w:val="22"/>
        </w:rPr>
        <w:t xml:space="preserve"> </w:t>
      </w:r>
      <w:r>
        <w:rPr>
          <w:rFonts w:hint="default" w:ascii="Times New Roman" w:hAnsi="Times New Roman" w:cs="Times New Roman"/>
          <w:spacing w:val="-2"/>
          <w:sz w:val="22"/>
          <w:szCs w:val="22"/>
        </w:rPr>
        <w:t>письма</w:t>
      </w:r>
      <w:r>
        <w:rPr>
          <w:rFonts w:hint="default" w:ascii="Times New Roman" w:hAnsi="Times New Roman" w:cs="Times New Roman"/>
          <w:spacing w:val="-7"/>
          <w:sz w:val="22"/>
          <w:szCs w:val="22"/>
        </w:rPr>
        <w:t xml:space="preserve"> </w:t>
      </w:r>
      <w:r>
        <w:rPr>
          <w:rFonts w:hint="default" w:ascii="Times New Roman" w:hAnsi="Times New Roman" w:cs="Times New Roman"/>
          <w:spacing w:val="-2"/>
          <w:sz w:val="22"/>
          <w:szCs w:val="22"/>
        </w:rPr>
        <w:t>(создание</w:t>
      </w:r>
      <w:r>
        <w:rPr>
          <w:rFonts w:hint="default" w:ascii="Times New Roman" w:hAnsi="Times New Roman" w:cs="Times New Roman"/>
          <w:spacing w:val="-7"/>
          <w:sz w:val="22"/>
          <w:szCs w:val="22"/>
        </w:rPr>
        <w:t xml:space="preserve"> </w:t>
      </w:r>
      <w:r>
        <w:rPr>
          <w:rFonts w:hint="default" w:ascii="Times New Roman" w:hAnsi="Times New Roman" w:cs="Times New Roman"/>
          <w:spacing w:val="-2"/>
          <w:sz w:val="22"/>
          <w:szCs w:val="22"/>
        </w:rPr>
        <w:t>аккаунта,</w:t>
      </w:r>
      <w:r>
        <w:rPr>
          <w:rFonts w:hint="default" w:ascii="Times New Roman" w:hAnsi="Times New Roman" w:cs="Times New Roman"/>
          <w:spacing w:val="-7"/>
          <w:sz w:val="22"/>
          <w:szCs w:val="22"/>
        </w:rPr>
        <w:t xml:space="preserve"> </w:t>
      </w:r>
      <w:r>
        <w:rPr>
          <w:rFonts w:hint="default" w:ascii="Times New Roman" w:hAnsi="Times New Roman" w:cs="Times New Roman"/>
          <w:spacing w:val="-2"/>
          <w:sz w:val="22"/>
          <w:szCs w:val="22"/>
        </w:rPr>
        <w:t>подтверждение</w:t>
      </w:r>
      <w:r>
        <w:rPr>
          <w:rFonts w:hint="default" w:ascii="Times New Roman" w:hAnsi="Times New Roman" w:cs="Times New Roman"/>
          <w:spacing w:val="-7"/>
          <w:sz w:val="22"/>
          <w:szCs w:val="22"/>
        </w:rPr>
        <w:t xml:space="preserve"> </w:t>
      </w:r>
      <w:r>
        <w:rPr>
          <w:rFonts w:hint="default" w:ascii="Times New Roman" w:hAnsi="Times New Roman" w:cs="Times New Roman"/>
          <w:spacing w:val="-2"/>
          <w:sz w:val="22"/>
          <w:szCs w:val="22"/>
        </w:rPr>
        <w:t xml:space="preserve">заказа, </w:t>
      </w:r>
      <w:r>
        <w:rPr>
          <w:rFonts w:hint="default" w:ascii="Times New Roman" w:hAnsi="Times New Roman" w:cs="Times New Roman"/>
          <w:sz w:val="22"/>
          <w:szCs w:val="22"/>
        </w:rPr>
        <w:t>трек‑номер, сброс пароля).</w:t>
      </w:r>
    </w:p>
    <w:p w14:paraId="71A9546D">
      <w:pPr>
        <w:pStyle w:val="6"/>
        <w:spacing w:before="1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mc:AlternateContent>
          <mc:Choice Requires="wps">
            <w:drawing>
              <wp:anchor distT="0" distB="0" distL="0" distR="0" simplePos="0" relativeHeight="251677696" behindDoc="1" locked="0" layoutInCell="1" allowOverlap="1">
                <wp:simplePos x="0" y="0"/>
                <wp:positionH relativeFrom="page">
                  <wp:posOffset>990600</wp:posOffset>
                </wp:positionH>
                <wp:positionV relativeFrom="paragraph">
                  <wp:posOffset>181610</wp:posOffset>
                </wp:positionV>
                <wp:extent cx="5579110" cy="9525"/>
                <wp:effectExtent l="0" t="0" r="0" b="0"/>
                <wp:wrapTopAndBottom/>
                <wp:docPr id="59" name="Graphic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7911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79110" h="9525">
                              <a:moveTo>
                                <a:pt x="5578800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5578800" y="0"/>
                              </a:lnTo>
                              <a:lnTo>
                                <a:pt x="5578800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BABA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59" o:spid="_x0000_s1026" o:spt="100" style="position:absolute;left:0pt;margin-left:78pt;margin-top:14.3pt;height:0.75pt;width:439.3pt;mso-position-horizontal-relative:page;mso-wrap-distance-bottom:0pt;mso-wrap-distance-top:0pt;z-index:-251638784;mso-width-relative:page;mso-height-relative:page;" fillcolor="#BABABA" filled="t" stroked="f" coordsize="5579110,9525" o:gfxdata="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" path="m5578800,9525l0,9525,0,0,5578800,0,5578800,9525xe">
                <v:fill on="t" focussize="0,0"/>
                <v:stroke on="f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</w:p>
    <w:p w14:paraId="062B8D75">
      <w:pPr>
        <w:pStyle w:val="6"/>
        <w:spacing w:before="45"/>
        <w:rPr>
          <w:rFonts w:hint="default" w:ascii="Times New Roman" w:hAnsi="Times New Roman" w:cs="Times New Roman"/>
          <w:sz w:val="22"/>
          <w:szCs w:val="22"/>
        </w:rPr>
      </w:pPr>
    </w:p>
    <w:p w14:paraId="6E7740AD">
      <w:pPr>
        <w:pStyle w:val="2"/>
        <w:numPr>
          <w:ilvl w:val="0"/>
          <w:numId w:val="1"/>
        </w:numPr>
        <w:tabs>
          <w:tab w:val="left" w:pos="301"/>
        </w:tabs>
        <w:spacing w:before="0" w:after="0" w:line="240" w:lineRule="auto"/>
        <w:ind w:left="301" w:right="0" w:hanging="301"/>
        <w:jc w:val="left"/>
        <w:rPr>
          <w:rFonts w:hint="default" w:ascii="Times New Roman" w:hAnsi="Times New Roman" w:cs="Times New Roman"/>
          <w:b w:val="0"/>
          <w:sz w:val="22"/>
          <w:szCs w:val="22"/>
        </w:rPr>
      </w:pPr>
      <w:bookmarkStart w:id="20" w:name="6. Карта трассируемости (Treaceability) "/>
      <w:bookmarkEnd w:id="20"/>
      <w:r>
        <w:rPr>
          <w:rFonts w:hint="default" w:ascii="Times New Roman" w:hAnsi="Times New Roman" w:cs="Times New Roman"/>
          <w:spacing w:val="-2"/>
          <w:sz w:val="22"/>
          <w:szCs w:val="22"/>
        </w:rPr>
        <w:t>Карта</w:t>
      </w:r>
      <w:r>
        <w:rPr>
          <w:rFonts w:hint="default" w:ascii="Times New Roman" w:hAnsi="Times New Roman" w:cs="Times New Roman"/>
          <w:spacing w:val="-6"/>
          <w:sz w:val="22"/>
          <w:szCs w:val="22"/>
        </w:rPr>
        <w:t xml:space="preserve"> </w:t>
      </w:r>
      <w:r>
        <w:rPr>
          <w:rFonts w:hint="default" w:ascii="Times New Roman" w:hAnsi="Times New Roman" w:cs="Times New Roman"/>
          <w:spacing w:val="-2"/>
          <w:sz w:val="22"/>
          <w:szCs w:val="22"/>
        </w:rPr>
        <w:t>трассируемости</w:t>
      </w:r>
      <w:r>
        <w:rPr>
          <w:rFonts w:hint="default" w:ascii="Times New Roman" w:hAnsi="Times New Roman" w:cs="Times New Roman"/>
          <w:spacing w:val="-6"/>
          <w:sz w:val="22"/>
          <w:szCs w:val="22"/>
        </w:rPr>
        <w:t xml:space="preserve"> </w:t>
      </w:r>
      <w:r>
        <w:rPr>
          <w:rFonts w:hint="default" w:ascii="Times New Roman" w:hAnsi="Times New Roman" w:cs="Times New Roman"/>
          <w:spacing w:val="-2"/>
          <w:sz w:val="22"/>
          <w:szCs w:val="22"/>
        </w:rPr>
        <w:t>(Treaceability)</w:t>
      </w:r>
      <w:r>
        <w:rPr>
          <w:rFonts w:hint="default" w:ascii="Times New Roman" w:hAnsi="Times New Roman" w:cs="Times New Roman"/>
          <w:spacing w:val="-5"/>
          <w:sz w:val="22"/>
          <w:szCs w:val="22"/>
        </w:rPr>
        <w:t xml:space="preserve"> </w:t>
      </w:r>
      <w:r>
        <w:rPr>
          <w:rFonts w:hint="default" w:ascii="Times New Roman" w:hAnsi="Times New Roman" w:cs="Times New Roman"/>
          <w:spacing w:val="-2"/>
          <w:sz w:val="22"/>
          <w:szCs w:val="22"/>
        </w:rPr>
        <w:t>«Требование</w:t>
      </w:r>
      <w:r>
        <w:rPr>
          <w:rFonts w:hint="default" w:ascii="Times New Roman" w:hAnsi="Times New Roman" w:cs="Times New Roman"/>
          <w:spacing w:val="-6"/>
          <w:sz w:val="22"/>
          <w:szCs w:val="22"/>
        </w:rPr>
        <w:t xml:space="preserve"> </w:t>
      </w:r>
      <w:r>
        <w:rPr>
          <w:rFonts w:hint="default" w:ascii="Times New Roman" w:hAnsi="Times New Roman" w:cs="Times New Roman"/>
          <w:b w:val="0"/>
          <w:spacing w:val="-10"/>
          <w:sz w:val="22"/>
          <w:szCs w:val="22"/>
        </w:rPr>
        <w:t>→</w:t>
      </w:r>
    </w:p>
    <w:p w14:paraId="73731531">
      <w:pPr>
        <w:spacing w:before="37"/>
        <w:ind w:left="0" w:right="0" w:firstLine="0"/>
        <w:jc w:val="left"/>
        <w:rPr>
          <w:rFonts w:hint="default" w:ascii="Times New Roman" w:hAnsi="Times New Roman" w:cs="Times New Roman"/>
          <w:b/>
          <w:sz w:val="22"/>
          <w:szCs w:val="22"/>
        </w:rPr>
      </w:pPr>
      <w:r>
        <w:rPr>
          <w:rFonts w:hint="default" w:ascii="Times New Roman" w:hAnsi="Times New Roman" w:cs="Times New Roman"/>
          <w:b/>
          <w:sz w:val="22"/>
          <w:szCs w:val="22"/>
        </w:rPr>
        <w:t>Модель</w:t>
      </w:r>
      <w:r>
        <w:rPr>
          <w:rFonts w:hint="default" w:ascii="Times New Roman" w:hAnsi="Times New Roman" w:cs="Times New Roman"/>
          <w:b/>
          <w:spacing w:val="1"/>
          <w:sz w:val="22"/>
          <w:szCs w:val="22"/>
        </w:rPr>
        <w:t xml:space="preserve"> </w:t>
      </w:r>
      <w:r>
        <w:rPr>
          <w:rFonts w:hint="default" w:ascii="Times New Roman" w:hAnsi="Times New Roman" w:cs="Times New Roman"/>
          <w:sz w:val="22"/>
          <w:szCs w:val="22"/>
        </w:rPr>
        <w:t>→</w:t>
      </w:r>
      <w:r>
        <w:rPr>
          <w:rFonts w:hint="default" w:ascii="Times New Roman" w:hAnsi="Times New Roman" w:cs="Times New Roman"/>
          <w:spacing w:val="-9"/>
          <w:sz w:val="22"/>
          <w:szCs w:val="22"/>
        </w:rPr>
        <w:t xml:space="preserve"> </w:t>
      </w:r>
      <w:r>
        <w:rPr>
          <w:rFonts w:hint="default" w:ascii="Times New Roman" w:hAnsi="Times New Roman" w:cs="Times New Roman"/>
          <w:b/>
          <w:spacing w:val="-2"/>
          <w:sz w:val="22"/>
          <w:szCs w:val="22"/>
        </w:rPr>
        <w:t>Реализация»</w:t>
      </w:r>
    </w:p>
    <w:p w14:paraId="75C78101">
      <w:pPr>
        <w:pStyle w:val="6"/>
        <w:spacing w:before="10"/>
        <w:rPr>
          <w:rFonts w:hint="default" w:ascii="Times New Roman" w:hAnsi="Times New Roman" w:cs="Times New Roman"/>
          <w:b/>
          <w:sz w:val="22"/>
          <w:szCs w:val="22"/>
        </w:rPr>
      </w:pPr>
    </w:p>
    <w:p w14:paraId="13BB30FF">
      <w:pPr>
        <w:pStyle w:val="6"/>
        <w:tabs>
          <w:tab w:val="left" w:pos="2103"/>
          <w:tab w:val="left" w:pos="4889"/>
          <w:tab w:val="left" w:pos="7274"/>
        </w:tabs>
        <w:ind w:left="165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pacing w:val="-2"/>
          <w:sz w:val="22"/>
          <w:szCs w:val="22"/>
        </w:rPr>
        <w:t>Требование</w:t>
      </w:r>
      <w:r>
        <w:rPr>
          <w:rFonts w:hint="default" w:ascii="Times New Roman" w:hAnsi="Times New Roman" w:cs="Times New Roman"/>
          <w:sz w:val="22"/>
          <w:szCs w:val="22"/>
        </w:rPr>
        <w:tab/>
      </w:r>
      <w:r>
        <w:rPr>
          <w:rFonts w:hint="default" w:ascii="Times New Roman" w:hAnsi="Times New Roman" w:cs="Times New Roman"/>
          <w:spacing w:val="-6"/>
          <w:sz w:val="22"/>
          <w:szCs w:val="22"/>
        </w:rPr>
        <w:t>Процесс/Use</w:t>
      </w:r>
      <w:r>
        <w:rPr>
          <w:rFonts w:hint="default" w:ascii="Times New Roman" w:hAnsi="Times New Roman" w:cs="Times New Roman"/>
          <w:spacing w:val="3"/>
          <w:sz w:val="22"/>
          <w:szCs w:val="22"/>
        </w:rPr>
        <w:t xml:space="preserve"> </w:t>
      </w:r>
      <w:r>
        <w:rPr>
          <w:rFonts w:hint="default" w:ascii="Times New Roman" w:hAnsi="Times New Roman" w:cs="Times New Roman"/>
          <w:spacing w:val="-4"/>
          <w:sz w:val="22"/>
          <w:szCs w:val="22"/>
        </w:rPr>
        <w:t>Case</w:t>
      </w:r>
      <w:r>
        <w:rPr>
          <w:rFonts w:hint="default" w:ascii="Times New Roman" w:hAnsi="Times New Roman" w:cs="Times New Roman"/>
          <w:sz w:val="22"/>
          <w:szCs w:val="22"/>
        </w:rPr>
        <w:tab/>
      </w:r>
      <w:r>
        <w:rPr>
          <w:rFonts w:hint="default" w:ascii="Times New Roman" w:hAnsi="Times New Roman" w:cs="Times New Roman"/>
          <w:spacing w:val="-2"/>
          <w:sz w:val="22"/>
          <w:szCs w:val="22"/>
        </w:rPr>
        <w:t>Сущности</w:t>
      </w:r>
      <w:r>
        <w:rPr>
          <w:rFonts w:hint="default" w:ascii="Times New Roman" w:hAnsi="Times New Roman" w:cs="Times New Roman"/>
          <w:sz w:val="22"/>
          <w:szCs w:val="22"/>
        </w:rPr>
        <w:tab/>
      </w:r>
      <w:r>
        <w:rPr>
          <w:rFonts w:hint="default" w:ascii="Times New Roman" w:hAnsi="Times New Roman" w:cs="Times New Roman"/>
          <w:spacing w:val="-2"/>
          <w:sz w:val="22"/>
          <w:szCs w:val="22"/>
        </w:rPr>
        <w:t>Компонент</w:t>
      </w:r>
    </w:p>
    <w:tbl>
      <w:tblPr>
        <w:tblStyle w:val="5"/>
        <w:tblW w:w="0" w:type="auto"/>
        <w:tblInd w:w="16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923"/>
        <w:gridCol w:w="2651"/>
        <w:gridCol w:w="2252"/>
        <w:gridCol w:w="1944"/>
      </w:tblGrid>
      <w:tr w14:paraId="037BDAEB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0" w:hRule="atLeast"/>
        </w:trPr>
        <w:tc>
          <w:tcPr>
            <w:tcW w:w="1923" w:type="dxa"/>
            <w:tcBorders>
              <w:left w:val="single" w:color="FFFFFF" w:sz="6" w:space="0"/>
              <w:bottom w:val="single" w:color="BABABA" w:sz="6" w:space="0"/>
              <w:right w:val="nil"/>
            </w:tcBorders>
          </w:tcPr>
          <w:p w14:paraId="4E690696">
            <w:pPr>
              <w:pStyle w:val="10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pacing w:val="-2"/>
                <w:sz w:val="22"/>
                <w:szCs w:val="22"/>
              </w:rPr>
              <w:t>Регистрация/вход</w:t>
            </w:r>
          </w:p>
        </w:tc>
        <w:tc>
          <w:tcPr>
            <w:tcW w:w="2651" w:type="dxa"/>
            <w:tcBorders>
              <w:left w:val="nil"/>
              <w:bottom w:val="single" w:color="BABABA" w:sz="6" w:space="0"/>
              <w:right w:val="nil"/>
            </w:tcBorders>
          </w:tcPr>
          <w:p w14:paraId="655EE99A">
            <w:pPr>
              <w:pStyle w:val="10"/>
              <w:ind w:left="179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pacing w:val="-2"/>
                <w:sz w:val="22"/>
                <w:szCs w:val="22"/>
              </w:rPr>
              <w:t>UC</w:t>
            </w:r>
            <w:r>
              <w:rPr>
                <w:rFonts w:hint="default" w:ascii="Times New Roman" w:hAnsi="Times New Roman" w:cs="Times New Roman"/>
                <w:spacing w:val="-12"/>
                <w:sz w:val="22"/>
                <w:szCs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spacing w:val="-2"/>
                <w:sz w:val="22"/>
                <w:szCs w:val="22"/>
              </w:rPr>
              <w:t>«Регистрация/Вход»</w:t>
            </w:r>
          </w:p>
        </w:tc>
        <w:tc>
          <w:tcPr>
            <w:tcW w:w="2252" w:type="dxa"/>
            <w:tcBorders>
              <w:left w:val="nil"/>
              <w:bottom w:val="single" w:color="BABABA" w:sz="6" w:space="0"/>
              <w:right w:val="nil"/>
            </w:tcBorders>
          </w:tcPr>
          <w:p w14:paraId="2FD3C1C5">
            <w:pPr>
              <w:pStyle w:val="10"/>
              <w:ind w:left="314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pacing w:val="-4"/>
                <w:sz w:val="22"/>
                <w:szCs w:val="22"/>
              </w:rPr>
              <w:t>User</w:t>
            </w:r>
          </w:p>
        </w:tc>
        <w:tc>
          <w:tcPr>
            <w:tcW w:w="1944" w:type="dxa"/>
            <w:tcBorders>
              <w:left w:val="nil"/>
              <w:bottom w:val="single" w:color="BABABA" w:sz="6" w:space="0"/>
              <w:right w:val="single" w:color="FFFFFF" w:sz="6" w:space="0"/>
            </w:tcBorders>
          </w:tcPr>
          <w:p w14:paraId="43C51BB4">
            <w:pPr>
              <w:pStyle w:val="10"/>
              <w:ind w:left="123" w:right="116"/>
              <w:jc w:val="center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pacing w:val="-5"/>
                <w:sz w:val="22"/>
                <w:szCs w:val="22"/>
              </w:rPr>
              <w:t>Auth</w:t>
            </w:r>
            <w:r>
              <w:rPr>
                <w:rFonts w:hint="default" w:ascii="Times New Roman" w:hAnsi="Times New Roman" w:cs="Times New Roman"/>
                <w:spacing w:val="-8"/>
                <w:sz w:val="22"/>
                <w:szCs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spacing w:val="-2"/>
                <w:sz w:val="22"/>
                <w:szCs w:val="22"/>
              </w:rPr>
              <w:t>Service</w:t>
            </w:r>
          </w:p>
        </w:tc>
      </w:tr>
      <w:tr w14:paraId="491E0D3C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90" w:hRule="atLeast"/>
        </w:trPr>
        <w:tc>
          <w:tcPr>
            <w:tcW w:w="1923" w:type="dxa"/>
            <w:tcBorders>
              <w:top w:val="single" w:color="BABABA" w:sz="6" w:space="0"/>
              <w:left w:val="single" w:color="FFFFFF" w:sz="6" w:space="0"/>
              <w:bottom w:val="single" w:color="BABABA" w:sz="6" w:space="0"/>
              <w:right w:val="nil"/>
            </w:tcBorders>
          </w:tcPr>
          <w:p w14:paraId="1CED90B4">
            <w:pPr>
              <w:pStyle w:val="10"/>
              <w:spacing w:before="86" w:line="235" w:lineRule="auto"/>
              <w:ind w:right="878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pacing w:val="-4"/>
                <w:sz w:val="22"/>
                <w:szCs w:val="22"/>
              </w:rPr>
              <w:t xml:space="preserve">Просмотр </w:t>
            </w:r>
            <w:r>
              <w:rPr>
                <w:rFonts w:hint="default" w:ascii="Times New Roman" w:hAnsi="Times New Roman" w:cs="Times New Roman"/>
                <w:spacing w:val="-2"/>
                <w:sz w:val="22"/>
                <w:szCs w:val="22"/>
              </w:rPr>
              <w:t>каталога</w:t>
            </w:r>
          </w:p>
        </w:tc>
        <w:tc>
          <w:tcPr>
            <w:tcW w:w="2651" w:type="dxa"/>
            <w:tcBorders>
              <w:top w:val="single" w:color="BABABA" w:sz="6" w:space="0"/>
              <w:left w:val="nil"/>
              <w:bottom w:val="single" w:color="BABABA" w:sz="6" w:space="0"/>
              <w:right w:val="nil"/>
            </w:tcBorders>
          </w:tcPr>
          <w:p w14:paraId="30F32D15">
            <w:pPr>
              <w:pStyle w:val="10"/>
              <w:spacing w:before="217"/>
              <w:ind w:left="179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pacing w:val="-4"/>
                <w:sz w:val="22"/>
                <w:szCs w:val="22"/>
              </w:rPr>
              <w:t>UC «Просмотр каталога»</w:t>
            </w:r>
          </w:p>
        </w:tc>
        <w:tc>
          <w:tcPr>
            <w:tcW w:w="2252" w:type="dxa"/>
            <w:tcBorders>
              <w:top w:val="single" w:color="BABABA" w:sz="6" w:space="0"/>
              <w:left w:val="nil"/>
              <w:bottom w:val="single" w:color="BABABA" w:sz="6" w:space="0"/>
              <w:right w:val="nil"/>
            </w:tcBorders>
          </w:tcPr>
          <w:p w14:paraId="5D0EDFAE">
            <w:pPr>
              <w:pStyle w:val="10"/>
              <w:spacing w:before="217"/>
              <w:ind w:left="314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pacing w:val="-2"/>
                <w:sz w:val="22"/>
                <w:szCs w:val="22"/>
              </w:rPr>
              <w:t>Product</w:t>
            </w:r>
          </w:p>
        </w:tc>
        <w:tc>
          <w:tcPr>
            <w:tcW w:w="1944" w:type="dxa"/>
            <w:tcBorders>
              <w:top w:val="single" w:color="BABABA" w:sz="6" w:space="0"/>
              <w:left w:val="nil"/>
              <w:bottom w:val="single" w:color="BABABA" w:sz="6" w:space="0"/>
              <w:right w:val="single" w:color="FFFFFF" w:sz="6" w:space="0"/>
            </w:tcBorders>
          </w:tcPr>
          <w:p w14:paraId="0E6FD6D4">
            <w:pPr>
              <w:pStyle w:val="10"/>
              <w:spacing w:before="217"/>
              <w:ind w:left="123" w:right="184"/>
              <w:jc w:val="center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pacing w:val="-4"/>
                <w:sz w:val="22"/>
                <w:szCs w:val="22"/>
              </w:rPr>
              <w:t>Catalog</w:t>
            </w:r>
            <w:r>
              <w:rPr>
                <w:rFonts w:hint="default" w:ascii="Times New Roman" w:hAnsi="Times New Roman" w:cs="Times New Roman"/>
                <w:spacing w:val="-3"/>
                <w:sz w:val="22"/>
                <w:szCs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spacing w:val="-5"/>
                <w:sz w:val="22"/>
                <w:szCs w:val="22"/>
              </w:rPr>
              <w:t>API</w:t>
            </w:r>
          </w:p>
        </w:tc>
      </w:tr>
      <w:tr w14:paraId="38A49C38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90" w:hRule="atLeast"/>
        </w:trPr>
        <w:tc>
          <w:tcPr>
            <w:tcW w:w="1923" w:type="dxa"/>
            <w:tcBorders>
              <w:top w:val="single" w:color="BABABA" w:sz="6" w:space="0"/>
              <w:left w:val="single" w:color="FFFFFF" w:sz="6" w:space="0"/>
              <w:bottom w:val="single" w:color="BABABA" w:sz="6" w:space="0"/>
              <w:right w:val="nil"/>
            </w:tcBorders>
          </w:tcPr>
          <w:p w14:paraId="48F7D2BB">
            <w:pPr>
              <w:pStyle w:val="10"/>
              <w:spacing w:before="217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pacing w:val="-2"/>
                <w:sz w:val="22"/>
                <w:szCs w:val="22"/>
              </w:rPr>
              <w:t>Корзина/чекаут</w:t>
            </w:r>
          </w:p>
        </w:tc>
        <w:tc>
          <w:tcPr>
            <w:tcW w:w="2651" w:type="dxa"/>
            <w:tcBorders>
              <w:top w:val="single" w:color="BABABA" w:sz="6" w:space="0"/>
              <w:left w:val="nil"/>
              <w:bottom w:val="single" w:color="BABABA" w:sz="6" w:space="0"/>
              <w:right w:val="nil"/>
            </w:tcBorders>
          </w:tcPr>
          <w:p w14:paraId="2E5C9279">
            <w:pPr>
              <w:pStyle w:val="10"/>
              <w:spacing w:before="217"/>
              <w:ind w:left="179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pacing w:val="-2"/>
                <w:sz w:val="22"/>
                <w:szCs w:val="22"/>
              </w:rPr>
              <w:t>UC</w:t>
            </w:r>
            <w:r>
              <w:rPr>
                <w:rFonts w:hint="default" w:ascii="Times New Roman" w:hAnsi="Times New Roman" w:cs="Times New Roman"/>
                <w:spacing w:val="-4"/>
                <w:sz w:val="22"/>
                <w:szCs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spacing w:val="-2"/>
                <w:sz w:val="22"/>
                <w:szCs w:val="22"/>
              </w:rPr>
              <w:t>«Оформить</w:t>
            </w:r>
            <w:r>
              <w:rPr>
                <w:rFonts w:hint="default" w:ascii="Times New Roman" w:hAnsi="Times New Roman" w:cs="Times New Roman"/>
                <w:spacing w:val="-4"/>
                <w:sz w:val="22"/>
                <w:szCs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spacing w:val="-2"/>
                <w:sz w:val="22"/>
                <w:szCs w:val="22"/>
              </w:rPr>
              <w:t>заказ»</w:t>
            </w:r>
          </w:p>
        </w:tc>
        <w:tc>
          <w:tcPr>
            <w:tcW w:w="2252" w:type="dxa"/>
            <w:tcBorders>
              <w:top w:val="single" w:color="BABABA" w:sz="6" w:space="0"/>
              <w:left w:val="nil"/>
              <w:bottom w:val="single" w:color="BABABA" w:sz="6" w:space="0"/>
              <w:right w:val="nil"/>
            </w:tcBorders>
          </w:tcPr>
          <w:p w14:paraId="41669305">
            <w:pPr>
              <w:pStyle w:val="10"/>
              <w:spacing w:before="86" w:line="235" w:lineRule="auto"/>
              <w:ind w:left="314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pacing w:val="-4"/>
                <w:sz w:val="22"/>
                <w:szCs w:val="22"/>
              </w:rPr>
              <w:t>Order,</w:t>
            </w:r>
            <w:r>
              <w:rPr>
                <w:rFonts w:hint="default" w:ascii="Times New Roman" w:hAnsi="Times New Roman" w:cs="Times New Roman"/>
                <w:spacing w:val="-13"/>
                <w:sz w:val="22"/>
                <w:szCs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spacing w:val="-4"/>
                <w:sz w:val="22"/>
                <w:szCs w:val="22"/>
              </w:rPr>
              <w:t xml:space="preserve">OrderItem, </w:t>
            </w:r>
            <w:r>
              <w:rPr>
                <w:rFonts w:hint="default" w:ascii="Times New Roman" w:hAnsi="Times New Roman" w:cs="Times New Roman"/>
                <w:spacing w:val="-2"/>
                <w:sz w:val="22"/>
                <w:szCs w:val="22"/>
              </w:rPr>
              <w:t>Address</w:t>
            </w:r>
          </w:p>
        </w:tc>
        <w:tc>
          <w:tcPr>
            <w:tcW w:w="1944" w:type="dxa"/>
            <w:tcBorders>
              <w:top w:val="single" w:color="BABABA" w:sz="6" w:space="0"/>
              <w:left w:val="nil"/>
              <w:bottom w:val="single" w:color="BABABA" w:sz="6" w:space="0"/>
              <w:right w:val="single" w:color="FFFFFF" w:sz="6" w:space="0"/>
            </w:tcBorders>
          </w:tcPr>
          <w:p w14:paraId="5BD15538">
            <w:pPr>
              <w:pStyle w:val="10"/>
              <w:spacing w:before="217"/>
              <w:ind w:left="144" w:right="61"/>
              <w:jc w:val="center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pacing w:val="-5"/>
                <w:sz w:val="22"/>
                <w:szCs w:val="22"/>
              </w:rPr>
              <w:t>Checkout</w:t>
            </w:r>
            <w:r>
              <w:rPr>
                <w:rFonts w:hint="default" w:ascii="Times New Roman" w:hAnsi="Times New Roman" w:cs="Times New Roman"/>
                <w:spacing w:val="-4"/>
                <w:sz w:val="22"/>
                <w:szCs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spacing w:val="-5"/>
                <w:sz w:val="22"/>
                <w:szCs w:val="22"/>
              </w:rPr>
              <w:t>API</w:t>
            </w:r>
          </w:p>
        </w:tc>
      </w:tr>
      <w:tr w14:paraId="6710A782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0" w:hRule="atLeast"/>
        </w:trPr>
        <w:tc>
          <w:tcPr>
            <w:tcW w:w="1923" w:type="dxa"/>
            <w:tcBorders>
              <w:top w:val="single" w:color="BABABA" w:sz="6" w:space="0"/>
              <w:left w:val="single" w:color="FFFFFF" w:sz="6" w:space="0"/>
              <w:bottom w:val="single" w:color="BABABA" w:sz="6" w:space="0"/>
              <w:right w:val="nil"/>
            </w:tcBorders>
          </w:tcPr>
          <w:p w14:paraId="67394380">
            <w:pPr>
              <w:pStyle w:val="10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pacing w:val="-2"/>
                <w:sz w:val="22"/>
                <w:szCs w:val="22"/>
              </w:rPr>
              <w:t>Оплата</w:t>
            </w:r>
          </w:p>
        </w:tc>
        <w:tc>
          <w:tcPr>
            <w:tcW w:w="2651" w:type="dxa"/>
            <w:tcBorders>
              <w:top w:val="single" w:color="BABABA" w:sz="6" w:space="0"/>
              <w:left w:val="nil"/>
              <w:bottom w:val="single" w:color="BABABA" w:sz="6" w:space="0"/>
              <w:right w:val="nil"/>
            </w:tcBorders>
          </w:tcPr>
          <w:p w14:paraId="0971A33E">
            <w:pPr>
              <w:pStyle w:val="10"/>
              <w:ind w:left="179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</w:rPr>
              <w:t>UC</w:t>
            </w:r>
            <w:r>
              <w:rPr>
                <w:rFonts w:hint="default" w:ascii="Times New Roman" w:hAnsi="Times New Roman" w:cs="Times New Roman"/>
                <w:spacing w:val="-11"/>
                <w:sz w:val="22"/>
                <w:szCs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2"/>
                <w:szCs w:val="22"/>
              </w:rPr>
              <w:t>«Оплатить</w:t>
            </w:r>
            <w:r>
              <w:rPr>
                <w:rFonts w:hint="default" w:ascii="Times New Roman" w:hAnsi="Times New Roman" w:cs="Times New Roman"/>
                <w:spacing w:val="-11"/>
                <w:sz w:val="22"/>
                <w:szCs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spacing w:val="-2"/>
                <w:sz w:val="22"/>
                <w:szCs w:val="22"/>
              </w:rPr>
              <w:t>заказ»</w:t>
            </w:r>
          </w:p>
        </w:tc>
        <w:tc>
          <w:tcPr>
            <w:tcW w:w="2252" w:type="dxa"/>
            <w:tcBorders>
              <w:top w:val="single" w:color="BABABA" w:sz="6" w:space="0"/>
              <w:left w:val="nil"/>
              <w:bottom w:val="single" w:color="BABABA" w:sz="6" w:space="0"/>
              <w:right w:val="nil"/>
            </w:tcBorders>
          </w:tcPr>
          <w:p w14:paraId="39F42894">
            <w:pPr>
              <w:pStyle w:val="10"/>
              <w:ind w:left="314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pacing w:val="-2"/>
                <w:sz w:val="22"/>
                <w:szCs w:val="22"/>
              </w:rPr>
              <w:t>Payment,</w:t>
            </w:r>
            <w:r>
              <w:rPr>
                <w:rFonts w:hint="default" w:ascii="Times New Roman" w:hAnsi="Times New Roman" w:cs="Times New Roman"/>
                <w:spacing w:val="-3"/>
                <w:sz w:val="22"/>
                <w:szCs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spacing w:val="-2"/>
                <w:sz w:val="22"/>
                <w:szCs w:val="22"/>
              </w:rPr>
              <w:t>Order</w:t>
            </w:r>
          </w:p>
        </w:tc>
        <w:tc>
          <w:tcPr>
            <w:tcW w:w="1944" w:type="dxa"/>
            <w:tcBorders>
              <w:top w:val="single" w:color="BABABA" w:sz="6" w:space="0"/>
              <w:left w:val="nil"/>
              <w:bottom w:val="single" w:color="BABABA" w:sz="6" w:space="0"/>
              <w:right w:val="single" w:color="FFFFFF" w:sz="6" w:space="0"/>
            </w:tcBorders>
          </w:tcPr>
          <w:p w14:paraId="3AC058E7">
            <w:pPr>
              <w:pStyle w:val="10"/>
              <w:ind w:left="184" w:right="61"/>
              <w:jc w:val="center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</w:rPr>
              <w:t>Payments</w:t>
            </w:r>
            <w:r>
              <w:rPr>
                <w:rFonts w:hint="default" w:ascii="Times New Roman" w:hAnsi="Times New Roman" w:cs="Times New Roman"/>
                <w:spacing w:val="-11"/>
                <w:sz w:val="22"/>
                <w:szCs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spacing w:val="-5"/>
                <w:sz w:val="22"/>
                <w:szCs w:val="22"/>
              </w:rPr>
              <w:t>API</w:t>
            </w:r>
          </w:p>
        </w:tc>
      </w:tr>
      <w:tr w14:paraId="667C0DFE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90" w:hRule="atLeast"/>
        </w:trPr>
        <w:tc>
          <w:tcPr>
            <w:tcW w:w="1923" w:type="dxa"/>
            <w:tcBorders>
              <w:top w:val="single" w:color="BABABA" w:sz="6" w:space="0"/>
              <w:left w:val="single" w:color="FFFFFF" w:sz="6" w:space="0"/>
              <w:bottom w:val="single" w:color="BABABA" w:sz="6" w:space="0"/>
              <w:right w:val="nil"/>
            </w:tcBorders>
          </w:tcPr>
          <w:p w14:paraId="28EB8C81">
            <w:pPr>
              <w:pStyle w:val="10"/>
              <w:spacing w:before="217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pacing w:val="-2"/>
                <w:sz w:val="22"/>
                <w:szCs w:val="22"/>
              </w:rPr>
              <w:t>Отгрузка</w:t>
            </w:r>
          </w:p>
        </w:tc>
        <w:tc>
          <w:tcPr>
            <w:tcW w:w="2651" w:type="dxa"/>
            <w:tcBorders>
              <w:top w:val="single" w:color="BABABA" w:sz="6" w:space="0"/>
              <w:left w:val="nil"/>
              <w:bottom w:val="single" w:color="BABABA" w:sz="6" w:space="0"/>
              <w:right w:val="nil"/>
            </w:tcBorders>
          </w:tcPr>
          <w:p w14:paraId="72FCAB4E">
            <w:pPr>
              <w:pStyle w:val="10"/>
              <w:spacing w:before="86" w:line="235" w:lineRule="auto"/>
              <w:ind w:left="179" w:right="776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</w:rPr>
              <w:t>UC</w:t>
            </w:r>
            <w:r>
              <w:rPr>
                <w:rFonts w:hint="default" w:ascii="Times New Roman" w:hAnsi="Times New Roman" w:cs="Times New Roman"/>
                <w:spacing w:val="-15"/>
                <w:sz w:val="22"/>
                <w:szCs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2"/>
                <w:szCs w:val="22"/>
              </w:rPr>
              <w:t xml:space="preserve">«Отслеживание </w:t>
            </w:r>
            <w:r>
              <w:rPr>
                <w:rFonts w:hint="default" w:ascii="Times New Roman" w:hAnsi="Times New Roman" w:cs="Times New Roman"/>
                <w:spacing w:val="-2"/>
                <w:sz w:val="22"/>
                <w:szCs w:val="22"/>
              </w:rPr>
              <w:t>доставки»</w:t>
            </w:r>
          </w:p>
        </w:tc>
        <w:tc>
          <w:tcPr>
            <w:tcW w:w="2252" w:type="dxa"/>
            <w:tcBorders>
              <w:top w:val="single" w:color="BABABA" w:sz="6" w:space="0"/>
              <w:left w:val="nil"/>
              <w:bottom w:val="single" w:color="BABABA" w:sz="6" w:space="0"/>
              <w:right w:val="nil"/>
            </w:tcBorders>
          </w:tcPr>
          <w:p w14:paraId="78A8E9CA">
            <w:pPr>
              <w:pStyle w:val="10"/>
              <w:spacing w:before="217"/>
              <w:ind w:left="314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pacing w:val="-2"/>
                <w:sz w:val="22"/>
                <w:szCs w:val="22"/>
              </w:rPr>
              <w:t>Order</w:t>
            </w:r>
          </w:p>
        </w:tc>
        <w:tc>
          <w:tcPr>
            <w:tcW w:w="1944" w:type="dxa"/>
            <w:tcBorders>
              <w:top w:val="single" w:color="BABABA" w:sz="6" w:space="0"/>
              <w:left w:val="nil"/>
              <w:bottom w:val="single" w:color="BABABA" w:sz="6" w:space="0"/>
              <w:right w:val="single" w:color="FFFFFF" w:sz="6" w:space="0"/>
            </w:tcBorders>
          </w:tcPr>
          <w:p w14:paraId="03989A92">
            <w:pPr>
              <w:pStyle w:val="10"/>
              <w:spacing w:before="86" w:line="235" w:lineRule="auto"/>
              <w:ind w:left="447" w:right="738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pacing w:val="-4"/>
                <w:sz w:val="22"/>
                <w:szCs w:val="22"/>
              </w:rPr>
              <w:t xml:space="preserve">Shipping </w:t>
            </w:r>
            <w:r>
              <w:rPr>
                <w:rFonts w:hint="default" w:ascii="Times New Roman" w:hAnsi="Times New Roman" w:cs="Times New Roman"/>
                <w:spacing w:val="-2"/>
                <w:sz w:val="22"/>
                <w:szCs w:val="22"/>
              </w:rPr>
              <w:t>Service</w:t>
            </w:r>
          </w:p>
        </w:tc>
      </w:tr>
      <w:tr w14:paraId="1C8B0E8D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0" w:hRule="atLeast"/>
        </w:trPr>
        <w:tc>
          <w:tcPr>
            <w:tcW w:w="1923" w:type="dxa"/>
            <w:tcBorders>
              <w:top w:val="single" w:color="BABABA" w:sz="6" w:space="0"/>
              <w:left w:val="single" w:color="FFFFFF" w:sz="6" w:space="0"/>
              <w:bottom w:val="single" w:color="BABABA" w:sz="6" w:space="0"/>
              <w:right w:val="nil"/>
            </w:tcBorders>
          </w:tcPr>
          <w:p w14:paraId="7A247DB4">
            <w:pPr>
              <w:pStyle w:val="10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pacing w:val="-2"/>
                <w:w w:val="105"/>
                <w:sz w:val="22"/>
                <w:szCs w:val="22"/>
              </w:rPr>
              <w:t>Отзывы</w:t>
            </w:r>
          </w:p>
        </w:tc>
        <w:tc>
          <w:tcPr>
            <w:tcW w:w="2651" w:type="dxa"/>
            <w:tcBorders>
              <w:top w:val="single" w:color="BABABA" w:sz="6" w:space="0"/>
              <w:left w:val="nil"/>
              <w:bottom w:val="single" w:color="BABABA" w:sz="6" w:space="0"/>
              <w:right w:val="nil"/>
            </w:tcBorders>
          </w:tcPr>
          <w:p w14:paraId="001130D0">
            <w:pPr>
              <w:pStyle w:val="10"/>
              <w:ind w:left="179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</w:rPr>
              <w:t>UC</w:t>
            </w:r>
            <w:r>
              <w:rPr>
                <w:rFonts w:hint="default" w:ascii="Times New Roman" w:hAnsi="Times New Roman" w:cs="Times New Roman"/>
                <w:spacing w:val="-7"/>
                <w:sz w:val="22"/>
                <w:szCs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2"/>
                <w:szCs w:val="22"/>
              </w:rPr>
              <w:t>«Оставить</w:t>
            </w:r>
            <w:r>
              <w:rPr>
                <w:rFonts w:hint="default" w:ascii="Times New Roman" w:hAnsi="Times New Roman" w:cs="Times New Roman"/>
                <w:spacing w:val="-7"/>
                <w:sz w:val="22"/>
                <w:szCs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spacing w:val="-2"/>
                <w:sz w:val="22"/>
                <w:szCs w:val="22"/>
              </w:rPr>
              <w:t>отзыв»</w:t>
            </w:r>
          </w:p>
        </w:tc>
        <w:tc>
          <w:tcPr>
            <w:tcW w:w="2252" w:type="dxa"/>
            <w:tcBorders>
              <w:top w:val="single" w:color="BABABA" w:sz="6" w:space="0"/>
              <w:left w:val="nil"/>
              <w:bottom w:val="single" w:color="BABABA" w:sz="6" w:space="0"/>
              <w:right w:val="nil"/>
            </w:tcBorders>
          </w:tcPr>
          <w:p w14:paraId="6F25B1CE">
            <w:pPr>
              <w:pStyle w:val="10"/>
              <w:ind w:left="314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pacing w:val="-2"/>
                <w:sz w:val="22"/>
                <w:szCs w:val="22"/>
              </w:rPr>
              <w:t>Review</w:t>
            </w:r>
          </w:p>
        </w:tc>
        <w:tc>
          <w:tcPr>
            <w:tcW w:w="1944" w:type="dxa"/>
            <w:tcBorders>
              <w:top w:val="single" w:color="BABABA" w:sz="6" w:space="0"/>
              <w:left w:val="nil"/>
              <w:bottom w:val="single" w:color="BABABA" w:sz="6" w:space="0"/>
              <w:right w:val="single" w:color="FFFFFF" w:sz="6" w:space="0"/>
            </w:tcBorders>
          </w:tcPr>
          <w:p w14:paraId="5BA4E0EC">
            <w:pPr>
              <w:pStyle w:val="10"/>
              <w:ind w:left="123" w:right="157"/>
              <w:jc w:val="center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pacing w:val="-4"/>
                <w:sz w:val="22"/>
                <w:szCs w:val="22"/>
              </w:rPr>
              <w:t>Reviews</w:t>
            </w:r>
            <w:r>
              <w:rPr>
                <w:rFonts w:hint="default" w:ascii="Times New Roman" w:hAnsi="Times New Roman" w:cs="Times New Roman"/>
                <w:spacing w:val="-6"/>
                <w:sz w:val="22"/>
                <w:szCs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spacing w:val="-5"/>
                <w:sz w:val="22"/>
                <w:szCs w:val="22"/>
              </w:rPr>
              <w:t>API</w:t>
            </w:r>
          </w:p>
        </w:tc>
      </w:tr>
    </w:tbl>
    <w:p w14:paraId="7E0F1A31">
      <w:pPr>
        <w:pStyle w:val="6"/>
        <w:spacing w:before="29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mc:AlternateContent>
          <mc:Choice Requires="wps">
            <w:drawing>
              <wp:anchor distT="0" distB="0" distL="0" distR="0" simplePos="0" relativeHeight="251674624" behindDoc="1" locked="0" layoutInCell="1" allowOverlap="1">
                <wp:simplePos x="0" y="0"/>
                <wp:positionH relativeFrom="page">
                  <wp:posOffset>990600</wp:posOffset>
                </wp:positionH>
                <wp:positionV relativeFrom="paragraph">
                  <wp:posOffset>229235</wp:posOffset>
                </wp:positionV>
                <wp:extent cx="5579110" cy="9525"/>
                <wp:effectExtent l="0" t="0" r="0" b="0"/>
                <wp:wrapTopAndBottom/>
                <wp:docPr id="60" name="Graphic 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7911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79110" h="9525">
                              <a:moveTo>
                                <a:pt x="5578800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5578800" y="0"/>
                              </a:lnTo>
                              <a:lnTo>
                                <a:pt x="5578800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BABA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60" o:spid="_x0000_s1026" o:spt="100" style="position:absolute;left:0pt;margin-left:78pt;margin-top:18.05pt;height:0.75pt;width:439.3pt;mso-position-horizontal-relative:page;mso-wrap-distance-bottom:0pt;mso-wrap-distance-top:0pt;z-index:-251641856;mso-width-relative:page;mso-height-relative:page;" fillcolor="#BABABA" filled="t" stroked="f" coordsize="5579110,9525" o:gfxdata="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" path="m5578800,9525l0,9525,0,0,5578800,0,5578800,9525xe">
                <v:fill on="t" focussize="0,0"/>
                <v:stroke on="f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</w:p>
    <w:p w14:paraId="15553F1C">
      <w:pPr>
        <w:pStyle w:val="6"/>
        <w:spacing w:before="60"/>
        <w:rPr>
          <w:rFonts w:hint="default" w:ascii="Times New Roman" w:hAnsi="Times New Roman" w:cs="Times New Roman"/>
          <w:sz w:val="22"/>
          <w:szCs w:val="22"/>
        </w:rPr>
      </w:pPr>
    </w:p>
    <w:p w14:paraId="0667B8CD">
      <w:pPr>
        <w:pStyle w:val="2"/>
        <w:numPr>
          <w:ilvl w:val="0"/>
          <w:numId w:val="1"/>
        </w:numPr>
        <w:tabs>
          <w:tab w:val="left" w:pos="301"/>
        </w:tabs>
        <w:spacing w:before="0" w:after="0" w:line="240" w:lineRule="auto"/>
        <w:ind w:left="301" w:right="0" w:hanging="301"/>
        <w:jc w:val="left"/>
        <w:rPr>
          <w:rFonts w:hint="default" w:ascii="Times New Roman" w:hAnsi="Times New Roman" w:cs="Times New Roman"/>
          <w:sz w:val="22"/>
          <w:szCs w:val="22"/>
        </w:rPr>
      </w:pPr>
      <w:bookmarkStart w:id="21" w:name="7. Приложения"/>
      <w:bookmarkEnd w:id="21"/>
      <w:r>
        <w:rPr>
          <w:rFonts w:hint="default" w:ascii="Times New Roman" w:hAnsi="Times New Roman" w:cs="Times New Roman"/>
          <w:spacing w:val="-2"/>
          <w:sz w:val="22"/>
          <w:szCs w:val="22"/>
        </w:rPr>
        <w:t>Приложения</w:t>
      </w:r>
    </w:p>
    <w:p w14:paraId="6418A3F6">
      <w:pPr>
        <w:pStyle w:val="6"/>
        <w:spacing w:before="56"/>
        <w:rPr>
          <w:rFonts w:hint="default" w:ascii="Times New Roman" w:hAnsi="Times New Roman" w:cs="Times New Roman"/>
          <w:b/>
          <w:sz w:val="22"/>
          <w:szCs w:val="22"/>
        </w:rPr>
      </w:pPr>
    </w:p>
    <w:p w14:paraId="2C1A508B">
      <w:pPr>
        <w:pStyle w:val="9"/>
        <w:numPr>
          <w:ilvl w:val="0"/>
          <w:numId w:val="7"/>
        </w:numPr>
        <w:tabs>
          <w:tab w:val="left" w:pos="599"/>
        </w:tabs>
        <w:spacing w:before="0" w:after="0" w:line="240" w:lineRule="auto"/>
        <w:ind w:left="599" w:right="0" w:hanging="113"/>
        <w:jc w:val="left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b/>
          <w:spacing w:val="-2"/>
          <w:sz w:val="22"/>
          <w:szCs w:val="22"/>
        </w:rPr>
        <w:t>A.</w:t>
      </w:r>
      <w:r>
        <w:rPr>
          <w:rFonts w:hint="default" w:ascii="Times New Roman" w:hAnsi="Times New Roman" w:cs="Times New Roman"/>
          <w:b/>
          <w:spacing w:val="-6"/>
          <w:sz w:val="22"/>
          <w:szCs w:val="22"/>
        </w:rPr>
        <w:t xml:space="preserve"> </w:t>
      </w:r>
      <w:r>
        <w:rPr>
          <w:rFonts w:hint="default" w:ascii="Times New Roman" w:hAnsi="Times New Roman" w:cs="Times New Roman"/>
          <w:b/>
          <w:spacing w:val="-2"/>
          <w:sz w:val="22"/>
          <w:szCs w:val="22"/>
        </w:rPr>
        <w:t>SQL‑скелет</w:t>
      </w:r>
      <w:r>
        <w:rPr>
          <w:rFonts w:hint="default" w:ascii="Times New Roman" w:hAnsi="Times New Roman" w:cs="Times New Roman"/>
          <w:b/>
          <w:spacing w:val="-5"/>
          <w:sz w:val="22"/>
          <w:szCs w:val="22"/>
        </w:rPr>
        <w:t xml:space="preserve"> </w:t>
      </w:r>
      <w:r>
        <w:rPr>
          <w:rFonts w:hint="default" w:ascii="Times New Roman" w:hAnsi="Times New Roman" w:cs="Times New Roman"/>
          <w:b/>
          <w:spacing w:val="-2"/>
          <w:sz w:val="22"/>
          <w:szCs w:val="22"/>
        </w:rPr>
        <w:t>таблиц</w:t>
      </w:r>
      <w:r>
        <w:rPr>
          <w:rFonts w:hint="default" w:ascii="Times New Roman" w:hAnsi="Times New Roman" w:cs="Times New Roman"/>
          <w:b/>
          <w:spacing w:val="-5"/>
          <w:sz w:val="22"/>
          <w:szCs w:val="22"/>
        </w:rPr>
        <w:t xml:space="preserve"> </w:t>
      </w:r>
      <w:r>
        <w:rPr>
          <w:rFonts w:hint="default" w:ascii="Times New Roman" w:hAnsi="Times New Roman" w:cs="Times New Roman"/>
          <w:spacing w:val="-2"/>
          <w:sz w:val="22"/>
          <w:szCs w:val="22"/>
        </w:rPr>
        <w:t>(DDL</w:t>
      </w:r>
      <w:r>
        <w:rPr>
          <w:rFonts w:hint="default" w:ascii="Times New Roman" w:hAnsi="Times New Roman" w:cs="Times New Roman"/>
          <w:spacing w:val="-10"/>
          <w:sz w:val="22"/>
          <w:szCs w:val="22"/>
        </w:rPr>
        <w:t xml:space="preserve"> </w:t>
      </w:r>
      <w:r>
        <w:rPr>
          <w:rFonts w:hint="default" w:ascii="Times New Roman" w:hAnsi="Times New Roman" w:cs="Times New Roman"/>
          <w:spacing w:val="-2"/>
          <w:sz w:val="22"/>
          <w:szCs w:val="22"/>
        </w:rPr>
        <w:t>мини‑версия)</w:t>
      </w:r>
    </w:p>
    <w:p w14:paraId="235830EB">
      <w:pPr>
        <w:pStyle w:val="9"/>
        <w:widowControl w:val="0"/>
        <w:numPr>
          <w:numId w:val="0"/>
        </w:numPr>
        <w:tabs>
          <w:tab w:val="left" w:pos="599"/>
        </w:tabs>
        <w:autoSpaceDE w:val="0"/>
        <w:autoSpaceDN w:val="0"/>
        <w:spacing w:before="0" w:after="0" w:line="240" w:lineRule="auto"/>
        <w:ind w:right="0" w:rightChars="0"/>
        <w:jc w:val="left"/>
        <w:rPr>
          <w:rFonts w:hint="default" w:ascii="Times New Roman" w:hAnsi="Times New Roman" w:cs="Times New Roman"/>
          <w:spacing w:val="-2"/>
          <w:sz w:val="22"/>
          <w:szCs w:val="22"/>
        </w:rPr>
      </w:pPr>
    </w:p>
    <w:p w14:paraId="4CF27043">
      <w:pPr>
        <w:pStyle w:val="9"/>
        <w:widowControl w:val="0"/>
        <w:numPr>
          <w:numId w:val="0"/>
        </w:numPr>
        <w:tabs>
          <w:tab w:val="left" w:pos="599"/>
        </w:tabs>
        <w:autoSpaceDE w:val="0"/>
        <w:autoSpaceDN w:val="0"/>
        <w:spacing w:before="0" w:after="0" w:line="240" w:lineRule="auto"/>
        <w:ind w:right="0" w:rightChars="0"/>
        <w:jc w:val="left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drawing>
          <wp:inline distT="0" distB="0" distL="114300" distR="114300">
            <wp:extent cx="5670550" cy="2599690"/>
            <wp:effectExtent l="0" t="0" r="6350" b="3810"/>
            <wp:docPr id="72" name="Изображение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" name="Изображение 7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70550" cy="2599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D6F4C2">
      <w:pPr>
        <w:pStyle w:val="9"/>
        <w:widowControl w:val="0"/>
        <w:numPr>
          <w:numId w:val="0"/>
        </w:numPr>
        <w:tabs>
          <w:tab w:val="left" w:pos="599"/>
        </w:tabs>
        <w:autoSpaceDE w:val="0"/>
        <w:autoSpaceDN w:val="0"/>
        <w:spacing w:before="0" w:after="0" w:line="240" w:lineRule="auto"/>
        <w:ind w:right="0" w:rightChars="0"/>
        <w:jc w:val="left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drawing>
          <wp:inline distT="0" distB="0" distL="114300" distR="114300">
            <wp:extent cx="5670550" cy="2599690"/>
            <wp:effectExtent l="0" t="0" r="6350" b="3810"/>
            <wp:docPr id="73" name="Изображение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" name="Изображение 8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70550" cy="2599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2D8FD8">
      <w:pPr>
        <w:pStyle w:val="6"/>
        <w:spacing w:before="1"/>
        <w:rPr>
          <w:rFonts w:hint="default" w:ascii="Times New Roman" w:hAnsi="Times New Roman" w:cs="Times New Roman"/>
          <w:sz w:val="22"/>
          <w:szCs w:val="22"/>
        </w:rPr>
      </w:pPr>
    </w:p>
    <w:p w14:paraId="53C203EC">
      <w:pPr>
        <w:spacing w:after="0" w:line="216" w:lineRule="exact"/>
        <w:jc w:val="left"/>
        <w:rPr>
          <w:rFonts w:hint="default" w:ascii="Times New Roman" w:hAnsi="Times New Roman" w:cs="Times New Roman"/>
          <w:b/>
          <w:sz w:val="22"/>
          <w:szCs w:val="22"/>
          <w:lang w:val="en-US"/>
        </w:rPr>
      </w:pPr>
    </w:p>
    <w:p w14:paraId="4160B268">
      <w:pPr>
        <w:spacing w:after="0" w:line="216" w:lineRule="exact"/>
        <w:jc w:val="left"/>
        <w:rPr>
          <w:rFonts w:hint="default" w:ascii="Times New Roman" w:hAnsi="Times New Roman" w:cs="Times New Roman"/>
          <w:b w:val="0"/>
          <w:bCs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b w:val="0"/>
          <w:bCs/>
          <w:sz w:val="22"/>
          <w:szCs w:val="22"/>
          <w:lang w:val="en-US"/>
        </w:rPr>
        <w:t>CREATE TABLE Users (</w:t>
      </w:r>
    </w:p>
    <w:p w14:paraId="310E5989">
      <w:pPr>
        <w:spacing w:after="0" w:line="216" w:lineRule="exact"/>
        <w:jc w:val="left"/>
        <w:rPr>
          <w:rFonts w:hint="default" w:ascii="Times New Roman" w:hAnsi="Times New Roman" w:cs="Times New Roman"/>
          <w:b w:val="0"/>
          <w:bCs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b w:val="0"/>
          <w:bCs/>
          <w:sz w:val="22"/>
          <w:szCs w:val="22"/>
          <w:lang w:val="en-US"/>
        </w:rPr>
        <w:t>UserID UUID PRIMARY KEY,</w:t>
      </w:r>
    </w:p>
    <w:p w14:paraId="398BF240">
      <w:pPr>
        <w:spacing w:after="0" w:line="216" w:lineRule="exact"/>
        <w:jc w:val="left"/>
        <w:rPr>
          <w:rFonts w:hint="default" w:ascii="Times New Roman" w:hAnsi="Times New Roman" w:cs="Times New Roman"/>
          <w:b w:val="0"/>
          <w:bCs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b w:val="0"/>
          <w:bCs/>
          <w:sz w:val="22"/>
          <w:szCs w:val="22"/>
          <w:lang w:val="en-US"/>
        </w:rPr>
        <w:t>FullName TEXT NOT NULL,</w:t>
      </w:r>
    </w:p>
    <w:p w14:paraId="247BF65C">
      <w:pPr>
        <w:spacing w:after="0" w:line="216" w:lineRule="exact"/>
        <w:jc w:val="left"/>
        <w:rPr>
          <w:rFonts w:hint="default" w:ascii="Times New Roman" w:hAnsi="Times New Roman" w:cs="Times New Roman"/>
          <w:b w:val="0"/>
          <w:bCs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b w:val="0"/>
          <w:bCs/>
          <w:sz w:val="22"/>
          <w:szCs w:val="22"/>
          <w:lang w:val="en-US"/>
        </w:rPr>
        <w:t>Email TEXT UNIQUE NOT NULL,</w:t>
      </w:r>
    </w:p>
    <w:p w14:paraId="66F8B814">
      <w:pPr>
        <w:spacing w:after="0" w:line="216" w:lineRule="exact"/>
        <w:jc w:val="left"/>
        <w:rPr>
          <w:rFonts w:hint="default" w:ascii="Times New Roman" w:hAnsi="Times New Roman" w:cs="Times New Roman"/>
          <w:b w:val="0"/>
          <w:bCs/>
          <w:sz w:val="22"/>
          <w:szCs w:val="22"/>
          <w:lang w:val="en-US"/>
        </w:rPr>
      </w:pPr>
    </w:p>
    <w:p w14:paraId="4E15B07D">
      <w:pPr>
        <w:spacing w:after="0" w:line="216" w:lineRule="exact"/>
        <w:jc w:val="left"/>
        <w:rPr>
          <w:rFonts w:hint="default" w:ascii="Times New Roman" w:hAnsi="Times New Roman" w:cs="Times New Roman"/>
          <w:b w:val="0"/>
          <w:bCs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b w:val="0"/>
          <w:bCs/>
          <w:sz w:val="22"/>
          <w:szCs w:val="22"/>
          <w:lang w:val="en-US"/>
        </w:rPr>
        <w:t>Phone TEXT,</w:t>
      </w:r>
    </w:p>
    <w:p w14:paraId="4BAFC702">
      <w:pPr>
        <w:spacing w:after="0" w:line="216" w:lineRule="exact"/>
        <w:jc w:val="left"/>
        <w:rPr>
          <w:rFonts w:hint="default" w:ascii="Times New Roman" w:hAnsi="Times New Roman" w:cs="Times New Roman"/>
          <w:b w:val="0"/>
          <w:bCs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b w:val="0"/>
          <w:bCs/>
          <w:sz w:val="22"/>
          <w:szCs w:val="22"/>
          <w:lang w:val="en-US"/>
        </w:rPr>
        <w:t>PasswordHash TEXT NOT NULL,</w:t>
      </w:r>
    </w:p>
    <w:p w14:paraId="2B22C581">
      <w:pPr>
        <w:spacing w:after="0" w:line="216" w:lineRule="exact"/>
        <w:jc w:val="left"/>
        <w:rPr>
          <w:rFonts w:hint="default" w:ascii="Times New Roman" w:hAnsi="Times New Roman" w:cs="Times New Roman"/>
          <w:b w:val="0"/>
          <w:bCs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b w:val="0"/>
          <w:bCs/>
          <w:sz w:val="22"/>
          <w:szCs w:val="22"/>
          <w:lang w:val="en-US"/>
        </w:rPr>
        <w:t>Role TEXT CHECK (Role IN ('Customer','Admin')),</w:t>
      </w:r>
    </w:p>
    <w:p w14:paraId="41D639B9">
      <w:pPr>
        <w:spacing w:after="0" w:line="216" w:lineRule="exact"/>
        <w:jc w:val="left"/>
        <w:rPr>
          <w:rFonts w:hint="default" w:ascii="Times New Roman" w:hAnsi="Times New Roman" w:cs="Times New Roman"/>
          <w:b w:val="0"/>
          <w:bCs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b w:val="0"/>
          <w:bCs/>
          <w:sz w:val="22"/>
          <w:szCs w:val="22"/>
          <w:lang w:val="en-US"/>
        </w:rPr>
        <w:t>Status TEXT DEFAULT 'Active',</w:t>
      </w:r>
    </w:p>
    <w:p w14:paraId="039CF50B">
      <w:pPr>
        <w:spacing w:after="0" w:line="216" w:lineRule="exact"/>
        <w:jc w:val="left"/>
        <w:rPr>
          <w:rFonts w:hint="default" w:ascii="Times New Roman" w:hAnsi="Times New Roman" w:cs="Times New Roman"/>
          <w:b w:val="0"/>
          <w:bCs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b w:val="0"/>
          <w:bCs/>
          <w:sz w:val="22"/>
          <w:szCs w:val="22"/>
          <w:lang w:val="en-US"/>
        </w:rPr>
        <w:t>CreatedAt TIMESTAMP NOT NULL</w:t>
      </w:r>
    </w:p>
    <w:p w14:paraId="3E16A4DA">
      <w:pPr>
        <w:spacing w:after="0" w:line="216" w:lineRule="exact"/>
        <w:jc w:val="left"/>
        <w:rPr>
          <w:rFonts w:hint="default" w:ascii="Times New Roman" w:hAnsi="Times New Roman" w:cs="Times New Roman"/>
          <w:b w:val="0"/>
          <w:bCs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b w:val="0"/>
          <w:bCs/>
          <w:sz w:val="22"/>
          <w:szCs w:val="22"/>
          <w:lang w:val="en-US"/>
        </w:rPr>
        <w:t>);</w:t>
      </w:r>
    </w:p>
    <w:p w14:paraId="208EA370">
      <w:pPr>
        <w:spacing w:after="0" w:line="216" w:lineRule="exact"/>
        <w:jc w:val="left"/>
        <w:rPr>
          <w:rFonts w:hint="default" w:ascii="Times New Roman" w:hAnsi="Times New Roman" w:cs="Times New Roman"/>
          <w:b w:val="0"/>
          <w:bCs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b w:val="0"/>
          <w:bCs/>
          <w:sz w:val="22"/>
          <w:szCs w:val="22"/>
          <w:lang w:val="en-US"/>
        </w:rPr>
        <w:t>CREATE TABLE Products (</w:t>
      </w:r>
    </w:p>
    <w:p w14:paraId="40432E25">
      <w:pPr>
        <w:spacing w:after="0" w:line="216" w:lineRule="exact"/>
        <w:jc w:val="left"/>
        <w:rPr>
          <w:rFonts w:hint="default" w:ascii="Times New Roman" w:hAnsi="Times New Roman" w:cs="Times New Roman"/>
          <w:b w:val="0"/>
          <w:bCs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b w:val="0"/>
          <w:bCs/>
          <w:sz w:val="22"/>
          <w:szCs w:val="22"/>
          <w:lang w:val="en-US"/>
        </w:rPr>
        <w:t>ProductID UUID PRIMARY KEY,</w:t>
      </w:r>
    </w:p>
    <w:p w14:paraId="531A7F45">
      <w:pPr>
        <w:spacing w:after="0" w:line="216" w:lineRule="exact"/>
        <w:jc w:val="left"/>
        <w:rPr>
          <w:rFonts w:hint="default" w:ascii="Times New Roman" w:hAnsi="Times New Roman" w:cs="Times New Roman"/>
          <w:b w:val="0"/>
          <w:bCs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b w:val="0"/>
          <w:bCs/>
          <w:sz w:val="22"/>
          <w:szCs w:val="22"/>
          <w:lang w:val="en-US"/>
        </w:rPr>
        <w:t>Title TEXT NOT NULL,</w:t>
      </w:r>
    </w:p>
    <w:p w14:paraId="7D8D77DF">
      <w:pPr>
        <w:spacing w:after="0" w:line="216" w:lineRule="exact"/>
        <w:jc w:val="left"/>
        <w:rPr>
          <w:rFonts w:hint="default" w:ascii="Times New Roman" w:hAnsi="Times New Roman" w:cs="Times New Roman"/>
          <w:b w:val="0"/>
          <w:bCs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b w:val="0"/>
          <w:bCs/>
          <w:sz w:val="22"/>
          <w:szCs w:val="22"/>
          <w:lang w:val="en-US"/>
        </w:rPr>
        <w:t>SKU TEXT UNIQUE NOT NULL,</w:t>
      </w:r>
    </w:p>
    <w:p w14:paraId="1D776FFC">
      <w:pPr>
        <w:spacing w:after="0" w:line="216" w:lineRule="exact"/>
        <w:jc w:val="left"/>
        <w:rPr>
          <w:rFonts w:hint="default" w:ascii="Times New Roman" w:hAnsi="Times New Roman" w:cs="Times New Roman"/>
          <w:b w:val="0"/>
          <w:bCs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b w:val="0"/>
          <w:bCs/>
          <w:sz w:val="22"/>
          <w:szCs w:val="22"/>
          <w:lang w:val="en-US"/>
        </w:rPr>
        <w:t>Platform TEXT,</w:t>
      </w:r>
    </w:p>
    <w:p w14:paraId="41AC36D8">
      <w:pPr>
        <w:spacing w:after="0" w:line="216" w:lineRule="exact"/>
        <w:jc w:val="left"/>
        <w:rPr>
          <w:rFonts w:hint="default" w:ascii="Times New Roman" w:hAnsi="Times New Roman" w:cs="Times New Roman"/>
          <w:b w:val="0"/>
          <w:bCs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b w:val="0"/>
          <w:bCs/>
          <w:sz w:val="22"/>
          <w:szCs w:val="22"/>
          <w:lang w:val="en-US"/>
        </w:rPr>
        <w:t>Genre TEXT,</w:t>
      </w:r>
    </w:p>
    <w:p w14:paraId="5EBB324A">
      <w:pPr>
        <w:spacing w:after="0" w:line="216" w:lineRule="exact"/>
        <w:jc w:val="left"/>
        <w:rPr>
          <w:rFonts w:hint="default" w:ascii="Times New Roman" w:hAnsi="Times New Roman" w:cs="Times New Roman"/>
          <w:b w:val="0"/>
          <w:bCs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b w:val="0"/>
          <w:bCs/>
          <w:sz w:val="22"/>
          <w:szCs w:val="22"/>
          <w:lang w:val="en-US"/>
        </w:rPr>
        <w:t>Price DECIMAL(10,2) NOT NULL,</w:t>
      </w:r>
    </w:p>
    <w:p w14:paraId="0B4A82E1">
      <w:pPr>
        <w:spacing w:after="0" w:line="216" w:lineRule="exact"/>
        <w:jc w:val="left"/>
        <w:rPr>
          <w:rFonts w:hint="default" w:ascii="Times New Roman" w:hAnsi="Times New Roman" w:cs="Times New Roman"/>
          <w:b w:val="0"/>
          <w:bCs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b w:val="0"/>
          <w:bCs/>
          <w:sz w:val="22"/>
          <w:szCs w:val="22"/>
          <w:lang w:val="en-US"/>
        </w:rPr>
        <w:t>StockQty INT NOT NULL,</w:t>
      </w:r>
    </w:p>
    <w:p w14:paraId="54F77349">
      <w:pPr>
        <w:spacing w:after="0" w:line="216" w:lineRule="exact"/>
        <w:jc w:val="left"/>
        <w:rPr>
          <w:rFonts w:hint="default" w:ascii="Times New Roman" w:hAnsi="Times New Roman" w:cs="Times New Roman"/>
          <w:b w:val="0"/>
          <w:bCs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b w:val="0"/>
          <w:bCs/>
          <w:sz w:val="22"/>
          <w:szCs w:val="22"/>
          <w:lang w:val="en-US"/>
        </w:rPr>
        <w:t>MediaType TEXT,</w:t>
      </w:r>
    </w:p>
    <w:p w14:paraId="4D3C17E8">
      <w:pPr>
        <w:spacing w:after="0" w:line="216" w:lineRule="exact"/>
        <w:jc w:val="left"/>
        <w:rPr>
          <w:rFonts w:hint="default" w:ascii="Times New Roman" w:hAnsi="Times New Roman" w:cs="Times New Roman"/>
          <w:b w:val="0"/>
          <w:bCs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b w:val="0"/>
          <w:bCs/>
          <w:sz w:val="22"/>
          <w:szCs w:val="22"/>
          <w:lang w:val="en-US"/>
        </w:rPr>
        <w:t>IsActive BOOLEAN DEFAULT TRUE</w:t>
      </w:r>
    </w:p>
    <w:p w14:paraId="7C3AB3FD">
      <w:pPr>
        <w:spacing w:after="0" w:line="216" w:lineRule="exact"/>
        <w:jc w:val="left"/>
        <w:rPr>
          <w:rFonts w:hint="default" w:ascii="Times New Roman" w:hAnsi="Times New Roman" w:cs="Times New Roman"/>
          <w:b w:val="0"/>
          <w:bCs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b w:val="0"/>
          <w:bCs/>
          <w:sz w:val="22"/>
          <w:szCs w:val="22"/>
          <w:lang w:val="en-US"/>
        </w:rPr>
        <w:t>);</w:t>
      </w:r>
    </w:p>
    <w:p w14:paraId="14085CA5">
      <w:pPr>
        <w:spacing w:after="0" w:line="216" w:lineRule="exact"/>
        <w:jc w:val="left"/>
        <w:rPr>
          <w:rFonts w:hint="default" w:ascii="Times New Roman" w:hAnsi="Times New Roman" w:cs="Times New Roman"/>
          <w:b w:val="0"/>
          <w:bCs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b w:val="0"/>
          <w:bCs/>
          <w:sz w:val="22"/>
          <w:szCs w:val="22"/>
          <w:lang w:val="en-US"/>
        </w:rPr>
        <w:t>CREATE TABLE Orders (</w:t>
      </w:r>
    </w:p>
    <w:p w14:paraId="1BC1A16E">
      <w:pPr>
        <w:spacing w:after="0" w:line="216" w:lineRule="exact"/>
        <w:jc w:val="left"/>
        <w:rPr>
          <w:rFonts w:hint="default" w:ascii="Times New Roman" w:hAnsi="Times New Roman" w:cs="Times New Roman"/>
          <w:b w:val="0"/>
          <w:bCs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b w:val="0"/>
          <w:bCs/>
          <w:sz w:val="22"/>
          <w:szCs w:val="22"/>
          <w:lang w:val="en-US"/>
        </w:rPr>
        <w:t>OrderID UUID PRIMARY KEY,</w:t>
      </w:r>
    </w:p>
    <w:p w14:paraId="20451AA8">
      <w:pPr>
        <w:spacing w:after="0" w:line="216" w:lineRule="exact"/>
        <w:jc w:val="left"/>
        <w:rPr>
          <w:rFonts w:hint="default" w:ascii="Times New Roman" w:hAnsi="Times New Roman" w:cs="Times New Roman"/>
          <w:b w:val="0"/>
          <w:bCs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b w:val="0"/>
          <w:bCs/>
          <w:sz w:val="22"/>
          <w:szCs w:val="22"/>
          <w:lang w:val="en-US"/>
        </w:rPr>
        <w:t>UserID UUID REFERENCES Users(UserID),</w:t>
      </w:r>
    </w:p>
    <w:p w14:paraId="51EF7815">
      <w:pPr>
        <w:spacing w:after="0" w:line="216" w:lineRule="exact"/>
        <w:jc w:val="left"/>
        <w:rPr>
          <w:rFonts w:hint="default" w:ascii="Times New Roman" w:hAnsi="Times New Roman" w:cs="Times New Roman"/>
          <w:b w:val="0"/>
          <w:bCs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b w:val="0"/>
          <w:bCs/>
          <w:sz w:val="22"/>
          <w:szCs w:val="22"/>
          <w:lang w:val="en-US"/>
        </w:rPr>
        <w:t>Number TEXT UNIQUE NOT NULL,</w:t>
      </w:r>
    </w:p>
    <w:p w14:paraId="6D4258FD">
      <w:pPr>
        <w:spacing w:after="0" w:line="216" w:lineRule="exact"/>
        <w:jc w:val="left"/>
        <w:rPr>
          <w:rFonts w:hint="default" w:ascii="Times New Roman" w:hAnsi="Times New Roman" w:cs="Times New Roman"/>
          <w:b w:val="0"/>
          <w:bCs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b w:val="0"/>
          <w:bCs/>
          <w:sz w:val="22"/>
          <w:szCs w:val="22"/>
          <w:lang w:val="en-US"/>
        </w:rPr>
        <w:t>CreatedAt TIMESTAMP NOT NULL,</w:t>
      </w:r>
    </w:p>
    <w:p w14:paraId="2E377325">
      <w:pPr>
        <w:spacing w:after="0" w:line="216" w:lineRule="exact"/>
        <w:jc w:val="left"/>
        <w:rPr>
          <w:rFonts w:hint="default" w:ascii="Times New Roman" w:hAnsi="Times New Roman" w:cs="Times New Roman"/>
          <w:b w:val="0"/>
          <w:bCs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b w:val="0"/>
          <w:bCs/>
          <w:sz w:val="22"/>
          <w:szCs w:val="22"/>
          <w:lang w:val="en-US"/>
        </w:rPr>
        <w:t>Status TEXT,</w:t>
      </w:r>
    </w:p>
    <w:p w14:paraId="36CAF069">
      <w:pPr>
        <w:spacing w:after="0" w:line="216" w:lineRule="exact"/>
        <w:jc w:val="left"/>
        <w:rPr>
          <w:rFonts w:hint="default" w:ascii="Times New Roman" w:hAnsi="Times New Roman" w:cs="Times New Roman"/>
          <w:b w:val="0"/>
          <w:bCs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b w:val="0"/>
          <w:bCs/>
          <w:sz w:val="22"/>
          <w:szCs w:val="22"/>
          <w:lang w:val="en-US"/>
        </w:rPr>
        <w:t>TotalAmount DECIMAL(10,2) NOT NULL,</w:t>
      </w:r>
    </w:p>
    <w:p w14:paraId="7236AA69">
      <w:pPr>
        <w:spacing w:after="0" w:line="216" w:lineRule="exact"/>
        <w:jc w:val="left"/>
        <w:rPr>
          <w:rFonts w:hint="default" w:ascii="Times New Roman" w:hAnsi="Times New Roman" w:cs="Times New Roman"/>
          <w:b w:val="0"/>
          <w:bCs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b w:val="0"/>
          <w:bCs/>
          <w:sz w:val="22"/>
          <w:szCs w:val="22"/>
          <w:lang w:val="en-US"/>
        </w:rPr>
        <w:t>DeliveryCost DECIMAL(10,2) NOT NULL,</w:t>
      </w:r>
    </w:p>
    <w:p w14:paraId="0C81CBAE">
      <w:pPr>
        <w:spacing w:after="0" w:line="216" w:lineRule="exact"/>
        <w:jc w:val="left"/>
        <w:rPr>
          <w:rFonts w:hint="default" w:ascii="Times New Roman" w:hAnsi="Times New Roman" w:cs="Times New Roman"/>
          <w:b w:val="0"/>
          <w:bCs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b w:val="0"/>
          <w:bCs/>
          <w:sz w:val="22"/>
          <w:szCs w:val="22"/>
          <w:lang w:val="en-US"/>
        </w:rPr>
        <w:t>DeliveryService TEXT,</w:t>
      </w:r>
    </w:p>
    <w:p w14:paraId="21F20CC9">
      <w:pPr>
        <w:spacing w:after="0" w:line="216" w:lineRule="exact"/>
        <w:jc w:val="left"/>
        <w:rPr>
          <w:rFonts w:hint="default" w:ascii="Times New Roman" w:hAnsi="Times New Roman" w:cs="Times New Roman"/>
          <w:b w:val="0"/>
          <w:bCs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b w:val="0"/>
          <w:bCs/>
          <w:sz w:val="22"/>
          <w:szCs w:val="22"/>
          <w:lang w:val="en-US"/>
        </w:rPr>
        <w:t>DeliveryAddressID UUID</w:t>
      </w:r>
    </w:p>
    <w:p w14:paraId="54E95693">
      <w:pPr>
        <w:spacing w:after="0" w:line="216" w:lineRule="exact"/>
        <w:jc w:val="left"/>
        <w:rPr>
          <w:rFonts w:hint="default" w:ascii="Times New Roman" w:hAnsi="Times New Roman" w:cs="Times New Roman"/>
          <w:b w:val="0"/>
          <w:bCs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b w:val="0"/>
          <w:bCs/>
          <w:sz w:val="22"/>
          <w:szCs w:val="22"/>
          <w:lang w:val="en-US"/>
        </w:rPr>
        <w:t>);</w:t>
      </w:r>
    </w:p>
    <w:p w14:paraId="51DE985A">
      <w:pPr>
        <w:spacing w:after="0" w:line="216" w:lineRule="exact"/>
        <w:jc w:val="left"/>
        <w:rPr>
          <w:rFonts w:hint="default" w:ascii="Times New Roman" w:hAnsi="Times New Roman" w:cs="Times New Roman"/>
          <w:b w:val="0"/>
          <w:bCs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b w:val="0"/>
          <w:bCs/>
          <w:sz w:val="22"/>
          <w:szCs w:val="22"/>
          <w:lang w:val="en-US"/>
        </w:rPr>
        <w:t>CREATE TABLE OrderItems (</w:t>
      </w:r>
    </w:p>
    <w:p w14:paraId="7A1C211D">
      <w:pPr>
        <w:spacing w:after="0" w:line="216" w:lineRule="exact"/>
        <w:jc w:val="left"/>
        <w:rPr>
          <w:rFonts w:hint="default" w:ascii="Times New Roman" w:hAnsi="Times New Roman" w:cs="Times New Roman"/>
          <w:b w:val="0"/>
          <w:bCs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b w:val="0"/>
          <w:bCs/>
          <w:sz w:val="22"/>
          <w:szCs w:val="22"/>
          <w:lang w:val="en-US"/>
        </w:rPr>
        <w:t>OrderItemID UUID PRIMARY KEY,</w:t>
      </w:r>
    </w:p>
    <w:p w14:paraId="73BEB2DE">
      <w:pPr>
        <w:spacing w:after="0" w:line="216" w:lineRule="exact"/>
        <w:jc w:val="left"/>
        <w:rPr>
          <w:rFonts w:hint="default" w:ascii="Times New Roman" w:hAnsi="Times New Roman" w:cs="Times New Roman"/>
          <w:b w:val="0"/>
          <w:bCs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b w:val="0"/>
          <w:bCs/>
          <w:sz w:val="22"/>
          <w:szCs w:val="22"/>
          <w:lang w:val="en-US"/>
        </w:rPr>
        <w:t>OrderID UUID REFERENCES Orders(OrderID),</w:t>
      </w:r>
    </w:p>
    <w:p w14:paraId="7ED9BA85">
      <w:pPr>
        <w:spacing w:after="0" w:line="216" w:lineRule="exact"/>
        <w:jc w:val="left"/>
        <w:rPr>
          <w:rFonts w:hint="default" w:ascii="Times New Roman" w:hAnsi="Times New Roman" w:cs="Times New Roman"/>
          <w:b w:val="0"/>
          <w:bCs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b w:val="0"/>
          <w:bCs/>
          <w:sz w:val="22"/>
          <w:szCs w:val="22"/>
          <w:lang w:val="en-US"/>
        </w:rPr>
        <w:t>ProductID UUID REFERENCES Products(ProductID),</w:t>
      </w:r>
    </w:p>
    <w:p w14:paraId="58929B43">
      <w:pPr>
        <w:spacing w:after="0" w:line="216" w:lineRule="exact"/>
        <w:jc w:val="left"/>
        <w:rPr>
          <w:rFonts w:hint="default" w:ascii="Times New Roman" w:hAnsi="Times New Roman" w:cs="Times New Roman"/>
          <w:b w:val="0"/>
          <w:bCs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b w:val="0"/>
          <w:bCs/>
          <w:sz w:val="22"/>
          <w:szCs w:val="22"/>
          <w:lang w:val="en-US"/>
        </w:rPr>
        <w:t>Qty INT NOT NULL,</w:t>
      </w:r>
    </w:p>
    <w:p w14:paraId="76FEC94B">
      <w:pPr>
        <w:spacing w:after="0" w:line="216" w:lineRule="exact"/>
        <w:jc w:val="left"/>
        <w:rPr>
          <w:rFonts w:hint="default" w:ascii="Times New Roman" w:hAnsi="Times New Roman" w:cs="Times New Roman"/>
          <w:b w:val="0"/>
          <w:bCs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b w:val="0"/>
          <w:bCs/>
          <w:sz w:val="22"/>
          <w:szCs w:val="22"/>
          <w:lang w:val="en-US"/>
        </w:rPr>
        <w:t>UnitPrice DECIMAL(10,2) NOT NULL</w:t>
      </w:r>
    </w:p>
    <w:p w14:paraId="03D6D457">
      <w:pPr>
        <w:spacing w:after="0" w:line="216" w:lineRule="exact"/>
        <w:jc w:val="left"/>
        <w:rPr>
          <w:rFonts w:hint="default" w:ascii="Times New Roman" w:hAnsi="Times New Roman" w:cs="Times New Roman"/>
          <w:b w:val="0"/>
          <w:bCs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b w:val="0"/>
          <w:bCs/>
          <w:sz w:val="22"/>
          <w:szCs w:val="22"/>
          <w:lang w:val="en-US"/>
        </w:rPr>
        <w:t>);</w:t>
      </w:r>
    </w:p>
    <w:p w14:paraId="62698071">
      <w:pPr>
        <w:spacing w:after="0" w:line="216" w:lineRule="exact"/>
        <w:jc w:val="left"/>
        <w:rPr>
          <w:rFonts w:hint="default" w:ascii="Times New Roman" w:hAnsi="Times New Roman" w:cs="Times New Roman"/>
          <w:b w:val="0"/>
          <w:bCs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b w:val="0"/>
          <w:bCs/>
          <w:sz w:val="22"/>
          <w:szCs w:val="22"/>
          <w:lang w:val="en-US"/>
        </w:rPr>
        <w:t>CREATE TABLE Payments (</w:t>
      </w:r>
    </w:p>
    <w:p w14:paraId="01968AD0">
      <w:pPr>
        <w:spacing w:after="0" w:line="216" w:lineRule="exact"/>
        <w:jc w:val="left"/>
        <w:rPr>
          <w:rFonts w:hint="default" w:ascii="Times New Roman" w:hAnsi="Times New Roman" w:cs="Times New Roman"/>
          <w:b w:val="0"/>
          <w:bCs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b w:val="0"/>
          <w:bCs/>
          <w:sz w:val="22"/>
          <w:szCs w:val="22"/>
          <w:lang w:val="en-US"/>
        </w:rPr>
        <w:t>PaymentID UUID PRIMARY KEY,</w:t>
      </w:r>
    </w:p>
    <w:p w14:paraId="7638E85E">
      <w:pPr>
        <w:spacing w:after="0" w:line="216" w:lineRule="exact"/>
        <w:jc w:val="left"/>
        <w:rPr>
          <w:rFonts w:hint="default" w:ascii="Times New Roman" w:hAnsi="Times New Roman" w:cs="Times New Roman"/>
          <w:b w:val="0"/>
          <w:bCs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b w:val="0"/>
          <w:bCs/>
          <w:sz w:val="22"/>
          <w:szCs w:val="22"/>
          <w:lang w:val="en-US"/>
        </w:rPr>
        <w:t>OrderID UUID REFERENCES Orders(OrderID),</w:t>
      </w:r>
    </w:p>
    <w:p w14:paraId="2147421C">
      <w:pPr>
        <w:spacing w:after="0" w:line="216" w:lineRule="exact"/>
        <w:jc w:val="left"/>
        <w:rPr>
          <w:rFonts w:hint="default" w:ascii="Times New Roman" w:hAnsi="Times New Roman" w:cs="Times New Roman"/>
          <w:b w:val="0"/>
          <w:bCs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b w:val="0"/>
          <w:bCs/>
          <w:sz w:val="22"/>
          <w:szCs w:val="22"/>
          <w:lang w:val="en-US"/>
        </w:rPr>
        <w:t>Provider TEXT,</w:t>
      </w:r>
    </w:p>
    <w:p w14:paraId="5EC36C62">
      <w:pPr>
        <w:spacing w:after="0" w:line="216" w:lineRule="exact"/>
        <w:jc w:val="left"/>
        <w:rPr>
          <w:rFonts w:hint="default" w:ascii="Times New Roman" w:hAnsi="Times New Roman" w:cs="Times New Roman"/>
          <w:b w:val="0"/>
          <w:bCs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b w:val="0"/>
          <w:bCs/>
          <w:sz w:val="22"/>
          <w:szCs w:val="22"/>
          <w:lang w:val="en-US"/>
        </w:rPr>
        <w:t>Method TEXT,</w:t>
      </w:r>
    </w:p>
    <w:p w14:paraId="177CA727">
      <w:pPr>
        <w:spacing w:after="0" w:line="216" w:lineRule="exact"/>
        <w:jc w:val="left"/>
        <w:rPr>
          <w:rFonts w:hint="default" w:ascii="Times New Roman" w:hAnsi="Times New Roman" w:cs="Times New Roman"/>
          <w:b w:val="0"/>
          <w:bCs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b w:val="0"/>
          <w:bCs/>
          <w:sz w:val="22"/>
          <w:szCs w:val="22"/>
          <w:lang w:val="en-US"/>
        </w:rPr>
        <w:t>Amount DECIMAL(10,2),</w:t>
      </w:r>
    </w:p>
    <w:p w14:paraId="2664BED3">
      <w:pPr>
        <w:spacing w:after="0" w:line="216" w:lineRule="exact"/>
        <w:jc w:val="left"/>
        <w:rPr>
          <w:rFonts w:hint="default" w:ascii="Times New Roman" w:hAnsi="Times New Roman" w:cs="Times New Roman"/>
          <w:b w:val="0"/>
          <w:bCs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b w:val="0"/>
          <w:bCs/>
          <w:sz w:val="22"/>
          <w:szCs w:val="22"/>
          <w:lang w:val="en-US"/>
        </w:rPr>
        <w:t>Currency TEXT,</w:t>
      </w:r>
    </w:p>
    <w:p w14:paraId="200D0A1E">
      <w:pPr>
        <w:spacing w:after="0" w:line="216" w:lineRule="exact"/>
        <w:jc w:val="left"/>
        <w:rPr>
          <w:rFonts w:hint="default" w:ascii="Times New Roman" w:hAnsi="Times New Roman" w:cs="Times New Roman"/>
          <w:b w:val="0"/>
          <w:bCs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b w:val="0"/>
          <w:bCs/>
          <w:sz w:val="22"/>
          <w:szCs w:val="22"/>
          <w:lang w:val="en-US"/>
        </w:rPr>
        <w:t>Status TEXT,</w:t>
      </w:r>
    </w:p>
    <w:p w14:paraId="42E52354">
      <w:pPr>
        <w:spacing w:after="0" w:line="216" w:lineRule="exact"/>
        <w:jc w:val="left"/>
        <w:rPr>
          <w:rFonts w:hint="default" w:ascii="Times New Roman" w:hAnsi="Times New Roman" w:cs="Times New Roman"/>
          <w:b w:val="0"/>
          <w:bCs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b w:val="0"/>
          <w:bCs/>
          <w:sz w:val="22"/>
          <w:szCs w:val="22"/>
          <w:lang w:val="en-US"/>
        </w:rPr>
        <w:t>TransactionID TEXT,</w:t>
      </w:r>
    </w:p>
    <w:p w14:paraId="30FB0CA8">
      <w:pPr>
        <w:spacing w:after="0" w:line="216" w:lineRule="exact"/>
        <w:jc w:val="left"/>
        <w:rPr>
          <w:rFonts w:hint="default" w:ascii="Times New Roman" w:hAnsi="Times New Roman" w:cs="Times New Roman"/>
          <w:b w:val="0"/>
          <w:bCs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b w:val="0"/>
          <w:bCs/>
          <w:sz w:val="22"/>
          <w:szCs w:val="22"/>
          <w:lang w:val="en-US"/>
        </w:rPr>
        <w:t>PaidAt TIMESTAMP</w:t>
      </w:r>
    </w:p>
    <w:p w14:paraId="10A2C2C7">
      <w:pPr>
        <w:spacing w:after="0" w:line="216" w:lineRule="exact"/>
        <w:jc w:val="left"/>
        <w:rPr>
          <w:rFonts w:hint="default" w:ascii="Times New Roman" w:hAnsi="Times New Roman" w:cs="Times New Roman"/>
          <w:b w:val="0"/>
          <w:bCs/>
          <w:sz w:val="22"/>
          <w:szCs w:val="22"/>
          <w:lang w:val="en-US"/>
        </w:rPr>
        <w:sectPr>
          <w:pgSz w:w="11910" w:h="16840"/>
          <w:pgMar w:top="1380" w:right="1417" w:bottom="840" w:left="1559" w:header="0" w:footer="643" w:gutter="0"/>
          <w:cols w:space="720" w:num="1"/>
        </w:sectPr>
      </w:pPr>
      <w:r>
        <w:rPr>
          <w:rFonts w:hint="default" w:ascii="Times New Roman" w:hAnsi="Times New Roman" w:cs="Times New Roman"/>
          <w:b w:val="0"/>
          <w:bCs/>
          <w:sz w:val="22"/>
          <w:szCs w:val="22"/>
          <w:lang w:val="en-US"/>
        </w:rPr>
        <w:t>);</w:t>
      </w:r>
    </w:p>
    <w:p w14:paraId="375F7B4F">
      <w:pPr>
        <w:pStyle w:val="9"/>
        <w:numPr>
          <w:ilvl w:val="0"/>
          <w:numId w:val="7"/>
        </w:numPr>
        <w:tabs>
          <w:tab w:val="left" w:pos="599"/>
        </w:tabs>
        <w:spacing w:before="69" w:after="0" w:line="240" w:lineRule="auto"/>
        <w:ind w:left="599" w:right="0" w:hanging="113"/>
        <w:jc w:val="left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b/>
          <w:spacing w:val="-4"/>
          <w:sz w:val="22"/>
          <w:szCs w:val="22"/>
        </w:rPr>
        <w:t>B.</w:t>
      </w:r>
      <w:r>
        <w:rPr>
          <w:rFonts w:hint="default" w:ascii="Times New Roman" w:hAnsi="Times New Roman" w:cs="Times New Roman"/>
          <w:b/>
          <w:sz w:val="22"/>
          <w:szCs w:val="22"/>
        </w:rPr>
        <w:t xml:space="preserve"> </w:t>
      </w:r>
      <w:r>
        <w:rPr>
          <w:rFonts w:hint="default" w:ascii="Times New Roman" w:hAnsi="Times New Roman" w:cs="Times New Roman"/>
          <w:b/>
          <w:spacing w:val="-4"/>
          <w:sz w:val="22"/>
          <w:szCs w:val="22"/>
        </w:rPr>
        <w:t>Глоссарий:</w:t>
      </w:r>
      <w:r>
        <w:rPr>
          <w:rFonts w:hint="default" w:ascii="Times New Roman" w:hAnsi="Times New Roman" w:cs="Times New Roman"/>
          <w:b/>
          <w:spacing w:val="1"/>
          <w:sz w:val="22"/>
          <w:szCs w:val="22"/>
        </w:rPr>
        <w:t xml:space="preserve"> </w:t>
      </w:r>
      <w:r>
        <w:rPr>
          <w:rFonts w:hint="default" w:ascii="Times New Roman" w:hAnsi="Times New Roman" w:cs="Times New Roman"/>
          <w:spacing w:val="-4"/>
          <w:sz w:val="22"/>
          <w:szCs w:val="22"/>
        </w:rPr>
        <w:t>SKU,</w:t>
      </w:r>
      <w:r>
        <w:rPr>
          <w:rFonts w:hint="default" w:ascii="Times New Roman" w:hAnsi="Times New Roman" w:cs="Times New Roman"/>
          <w:spacing w:val="-3"/>
          <w:sz w:val="22"/>
          <w:szCs w:val="22"/>
        </w:rPr>
        <w:t xml:space="preserve"> </w:t>
      </w:r>
      <w:r>
        <w:rPr>
          <w:rFonts w:hint="default" w:ascii="Times New Roman" w:hAnsi="Times New Roman" w:cs="Times New Roman"/>
          <w:spacing w:val="-4"/>
          <w:sz w:val="22"/>
          <w:szCs w:val="22"/>
        </w:rPr>
        <w:t>Capture,</w:t>
      </w:r>
      <w:r>
        <w:rPr>
          <w:rFonts w:hint="default" w:ascii="Times New Roman" w:hAnsi="Times New Roman" w:cs="Times New Roman"/>
          <w:spacing w:val="-2"/>
          <w:sz w:val="22"/>
          <w:szCs w:val="22"/>
        </w:rPr>
        <w:t xml:space="preserve"> </w:t>
      </w:r>
      <w:r>
        <w:rPr>
          <w:rFonts w:hint="default" w:ascii="Times New Roman" w:hAnsi="Times New Roman" w:cs="Times New Roman"/>
          <w:spacing w:val="-4"/>
          <w:sz w:val="22"/>
          <w:szCs w:val="22"/>
        </w:rPr>
        <w:t>Refund,</w:t>
      </w:r>
      <w:r>
        <w:rPr>
          <w:rFonts w:hint="default" w:ascii="Times New Roman" w:hAnsi="Times New Roman" w:cs="Times New Roman"/>
          <w:spacing w:val="-3"/>
          <w:sz w:val="22"/>
          <w:szCs w:val="22"/>
        </w:rPr>
        <w:t xml:space="preserve"> </w:t>
      </w:r>
      <w:r>
        <w:rPr>
          <w:rFonts w:hint="default" w:ascii="Times New Roman" w:hAnsi="Times New Roman" w:cs="Times New Roman"/>
          <w:spacing w:val="-4"/>
          <w:sz w:val="22"/>
          <w:szCs w:val="22"/>
        </w:rPr>
        <w:t>RBAC,</w:t>
      </w:r>
      <w:r>
        <w:rPr>
          <w:rFonts w:hint="default" w:ascii="Times New Roman" w:hAnsi="Times New Roman" w:cs="Times New Roman"/>
          <w:spacing w:val="-3"/>
          <w:sz w:val="22"/>
          <w:szCs w:val="22"/>
        </w:rPr>
        <w:t xml:space="preserve"> </w:t>
      </w:r>
      <w:r>
        <w:rPr>
          <w:rFonts w:hint="default" w:ascii="Times New Roman" w:hAnsi="Times New Roman" w:cs="Times New Roman"/>
          <w:spacing w:val="-4"/>
          <w:sz w:val="22"/>
          <w:szCs w:val="22"/>
        </w:rPr>
        <w:t>Webhook,</w:t>
      </w:r>
      <w:r>
        <w:rPr>
          <w:rFonts w:hint="default" w:ascii="Times New Roman" w:hAnsi="Times New Roman" w:cs="Times New Roman"/>
          <w:spacing w:val="-3"/>
          <w:sz w:val="22"/>
          <w:szCs w:val="22"/>
        </w:rPr>
        <w:t xml:space="preserve"> </w:t>
      </w:r>
      <w:r>
        <w:rPr>
          <w:rFonts w:hint="default" w:ascii="Times New Roman" w:hAnsi="Times New Roman" w:cs="Times New Roman"/>
          <w:spacing w:val="-4"/>
          <w:sz w:val="22"/>
          <w:szCs w:val="22"/>
        </w:rPr>
        <w:t>Idempotency,</w:t>
      </w:r>
      <w:r>
        <w:rPr>
          <w:rFonts w:hint="default" w:ascii="Times New Roman" w:hAnsi="Times New Roman" w:cs="Times New Roman"/>
          <w:spacing w:val="-2"/>
          <w:sz w:val="22"/>
          <w:szCs w:val="22"/>
        </w:rPr>
        <w:t xml:space="preserve"> </w:t>
      </w:r>
      <w:r>
        <w:rPr>
          <w:rFonts w:hint="default" w:ascii="Times New Roman" w:hAnsi="Times New Roman" w:cs="Times New Roman"/>
          <w:spacing w:val="-4"/>
          <w:sz w:val="22"/>
          <w:szCs w:val="22"/>
        </w:rPr>
        <w:t>Soft‑delete.</w:t>
      </w:r>
    </w:p>
    <w:p w14:paraId="189BDA61">
      <w:pPr>
        <w:pStyle w:val="6"/>
        <w:spacing w:before="1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mc:AlternateContent>
          <mc:Choice Requires="wps">
            <w:drawing>
              <wp:anchor distT="0" distB="0" distL="0" distR="0" simplePos="0" relativeHeight="251675648" behindDoc="1" locked="0" layoutInCell="1" allowOverlap="1">
                <wp:simplePos x="0" y="0"/>
                <wp:positionH relativeFrom="page">
                  <wp:posOffset>990600</wp:posOffset>
                </wp:positionH>
                <wp:positionV relativeFrom="paragraph">
                  <wp:posOffset>181610</wp:posOffset>
                </wp:positionV>
                <wp:extent cx="5579110" cy="9525"/>
                <wp:effectExtent l="0" t="0" r="0" b="0"/>
                <wp:wrapTopAndBottom/>
                <wp:docPr id="65" name="Graphic 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7911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79110" h="9525">
                              <a:moveTo>
                                <a:pt x="5578800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5578800" y="0"/>
                              </a:lnTo>
                              <a:lnTo>
                                <a:pt x="5578800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BABA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65" o:spid="_x0000_s1026" o:spt="100" style="position:absolute;left:0pt;margin-left:78pt;margin-top:14.3pt;height:0.75pt;width:439.3pt;mso-position-horizontal-relative:page;mso-wrap-distance-bottom:0pt;mso-wrap-distance-top:0pt;z-index:-251640832;mso-width-relative:page;mso-height-relative:page;" fillcolor="#BABABA" filled="t" stroked="f" coordsize="5579110,9525" o:gfxdata="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" path="m5578800,9525l0,9525,0,0,5578800,0,5578800,9525xe">
                <v:fill on="t" focussize="0,0"/>
                <v:stroke on="f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</w:p>
    <w:p w14:paraId="7C0640AD">
      <w:pPr>
        <w:pStyle w:val="6"/>
        <w:spacing w:before="60"/>
        <w:rPr>
          <w:rFonts w:hint="default" w:ascii="Times New Roman" w:hAnsi="Times New Roman" w:cs="Times New Roman"/>
          <w:sz w:val="22"/>
          <w:szCs w:val="22"/>
        </w:rPr>
      </w:pPr>
    </w:p>
    <w:p w14:paraId="5EFB16D1">
      <w:pPr>
        <w:pStyle w:val="2"/>
        <w:numPr>
          <w:ilvl w:val="0"/>
          <w:numId w:val="1"/>
        </w:numPr>
        <w:tabs>
          <w:tab w:val="left" w:pos="301"/>
        </w:tabs>
        <w:spacing w:before="0" w:after="0" w:line="240" w:lineRule="auto"/>
        <w:ind w:left="301" w:right="0" w:hanging="301"/>
        <w:jc w:val="left"/>
        <w:rPr>
          <w:rFonts w:hint="default" w:ascii="Times New Roman" w:hAnsi="Times New Roman" w:cs="Times New Roman"/>
          <w:sz w:val="22"/>
          <w:szCs w:val="22"/>
        </w:rPr>
      </w:pPr>
      <w:bookmarkStart w:id="22" w:name="8. Как использовать"/>
      <w:bookmarkEnd w:id="22"/>
      <w:r>
        <w:rPr>
          <w:rFonts w:hint="default" w:ascii="Times New Roman" w:hAnsi="Times New Roman" w:cs="Times New Roman"/>
          <w:sz w:val="22"/>
          <w:szCs w:val="22"/>
        </w:rPr>
        <w:t>Как</w:t>
      </w:r>
      <w:r>
        <w:rPr>
          <w:rFonts w:hint="default" w:ascii="Times New Roman" w:hAnsi="Times New Roman" w:cs="Times New Roman"/>
          <w:spacing w:val="-15"/>
          <w:sz w:val="22"/>
          <w:szCs w:val="22"/>
        </w:rPr>
        <w:t xml:space="preserve"> </w:t>
      </w:r>
      <w:r>
        <w:rPr>
          <w:rFonts w:hint="default" w:ascii="Times New Roman" w:hAnsi="Times New Roman" w:cs="Times New Roman"/>
          <w:spacing w:val="-2"/>
          <w:sz w:val="22"/>
          <w:szCs w:val="22"/>
        </w:rPr>
        <w:t>использовать</w:t>
      </w:r>
    </w:p>
    <w:p w14:paraId="780463D5">
      <w:pPr>
        <w:pStyle w:val="6"/>
        <w:spacing w:before="56"/>
        <w:rPr>
          <w:rFonts w:hint="default" w:ascii="Times New Roman" w:hAnsi="Times New Roman" w:cs="Times New Roman"/>
          <w:b/>
          <w:sz w:val="22"/>
          <w:szCs w:val="22"/>
        </w:rPr>
      </w:pPr>
    </w:p>
    <w:p w14:paraId="6AD2DD82">
      <w:pPr>
        <w:pStyle w:val="9"/>
        <w:numPr>
          <w:ilvl w:val="0"/>
          <w:numId w:val="8"/>
        </w:numPr>
        <w:tabs>
          <w:tab w:val="left" w:pos="599"/>
        </w:tabs>
        <w:spacing w:before="0" w:after="0" w:line="273" w:lineRule="exact"/>
        <w:ind w:left="599" w:right="0" w:hanging="113"/>
        <w:jc w:val="left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Код‑блоки</w:t>
      </w:r>
      <w:r>
        <w:rPr>
          <w:rFonts w:hint="default" w:ascii="Times New Roman" w:hAnsi="Times New Roman" w:cs="Times New Roman"/>
          <w:spacing w:val="-11"/>
          <w:sz w:val="22"/>
          <w:szCs w:val="22"/>
        </w:rPr>
        <w:t xml:space="preserve"> </w:t>
      </w:r>
      <w:r>
        <w:rPr>
          <w:rFonts w:hint="default" w:ascii="Times New Roman" w:hAnsi="Times New Roman" w:cs="Times New Roman"/>
          <w:sz w:val="22"/>
          <w:szCs w:val="22"/>
        </w:rPr>
        <w:t>PlantUML</w:t>
      </w:r>
      <w:r>
        <w:rPr>
          <w:rFonts w:hint="default" w:ascii="Times New Roman" w:hAnsi="Times New Roman" w:cs="Times New Roman"/>
          <w:spacing w:val="-11"/>
          <w:sz w:val="22"/>
          <w:szCs w:val="22"/>
        </w:rPr>
        <w:t xml:space="preserve"> </w:t>
      </w:r>
      <w:r>
        <w:rPr>
          <w:rFonts w:hint="default" w:ascii="Times New Roman" w:hAnsi="Times New Roman" w:cs="Times New Roman"/>
          <w:sz w:val="22"/>
          <w:szCs w:val="22"/>
        </w:rPr>
        <w:t>можно</w:t>
      </w:r>
      <w:r>
        <w:rPr>
          <w:rFonts w:hint="default" w:ascii="Times New Roman" w:hAnsi="Times New Roman" w:cs="Times New Roman"/>
          <w:spacing w:val="-11"/>
          <w:sz w:val="22"/>
          <w:szCs w:val="22"/>
        </w:rPr>
        <w:t xml:space="preserve"> </w:t>
      </w:r>
      <w:r>
        <w:rPr>
          <w:rFonts w:hint="default" w:ascii="Times New Roman" w:hAnsi="Times New Roman" w:cs="Times New Roman"/>
          <w:sz w:val="22"/>
          <w:szCs w:val="22"/>
        </w:rPr>
        <w:t>визуализировать</w:t>
      </w:r>
      <w:r>
        <w:rPr>
          <w:rFonts w:hint="default" w:ascii="Times New Roman" w:hAnsi="Times New Roman" w:cs="Times New Roman"/>
          <w:spacing w:val="-10"/>
          <w:sz w:val="22"/>
          <w:szCs w:val="22"/>
        </w:rPr>
        <w:t xml:space="preserve"> </w:t>
      </w:r>
      <w:r>
        <w:rPr>
          <w:rFonts w:hint="default" w:ascii="Times New Roman" w:hAnsi="Times New Roman" w:cs="Times New Roman"/>
          <w:sz w:val="22"/>
          <w:szCs w:val="22"/>
        </w:rPr>
        <w:t>на</w:t>
      </w:r>
      <w:r>
        <w:rPr>
          <w:rFonts w:hint="default" w:ascii="Times New Roman" w:hAnsi="Times New Roman" w:cs="Times New Roman"/>
          <w:spacing w:val="-11"/>
          <w:sz w:val="22"/>
          <w:szCs w:val="22"/>
        </w:rPr>
        <w:t xml:space="preserve"> </w:t>
      </w:r>
      <w:r>
        <w:rPr>
          <w:rFonts w:hint="default" w:ascii="Times New Roman" w:hAnsi="Times New Roman" w:cs="Times New Roman"/>
          <w:sz w:val="22"/>
          <w:szCs w:val="22"/>
        </w:rPr>
        <w:t>plantuml.com</w:t>
      </w:r>
      <w:r>
        <w:rPr>
          <w:rFonts w:hint="default" w:ascii="Times New Roman" w:hAnsi="Times New Roman" w:cs="Times New Roman"/>
          <w:spacing w:val="-11"/>
          <w:sz w:val="22"/>
          <w:szCs w:val="22"/>
        </w:rPr>
        <w:t xml:space="preserve"> </w:t>
      </w:r>
      <w:r>
        <w:rPr>
          <w:rFonts w:hint="default" w:ascii="Times New Roman" w:hAnsi="Times New Roman" w:cs="Times New Roman"/>
          <w:sz w:val="22"/>
          <w:szCs w:val="22"/>
        </w:rPr>
        <w:t>или</w:t>
      </w:r>
      <w:r>
        <w:rPr>
          <w:rFonts w:hint="default" w:ascii="Times New Roman" w:hAnsi="Times New Roman" w:cs="Times New Roman"/>
          <w:spacing w:val="-10"/>
          <w:sz w:val="22"/>
          <w:szCs w:val="22"/>
        </w:rPr>
        <w:t xml:space="preserve"> </w:t>
      </w:r>
      <w:r>
        <w:rPr>
          <w:rFonts w:hint="default" w:ascii="Times New Roman" w:hAnsi="Times New Roman" w:cs="Times New Roman"/>
          <w:sz w:val="22"/>
          <w:szCs w:val="22"/>
        </w:rPr>
        <w:t>в</w:t>
      </w:r>
      <w:r>
        <w:rPr>
          <w:rFonts w:hint="default" w:ascii="Times New Roman" w:hAnsi="Times New Roman" w:cs="Times New Roman"/>
          <w:spacing w:val="-11"/>
          <w:sz w:val="22"/>
          <w:szCs w:val="22"/>
        </w:rPr>
        <w:t xml:space="preserve"> </w:t>
      </w:r>
      <w:r>
        <w:rPr>
          <w:rFonts w:hint="default" w:ascii="Times New Roman" w:hAnsi="Times New Roman" w:cs="Times New Roman"/>
          <w:sz w:val="22"/>
          <w:szCs w:val="22"/>
        </w:rPr>
        <w:t>IDE</w:t>
      </w:r>
      <w:r>
        <w:rPr>
          <w:rFonts w:hint="default" w:ascii="Times New Roman" w:hAnsi="Times New Roman" w:cs="Times New Roman"/>
          <w:spacing w:val="-11"/>
          <w:sz w:val="22"/>
          <w:szCs w:val="22"/>
        </w:rPr>
        <w:t xml:space="preserve"> </w:t>
      </w:r>
      <w:r>
        <w:rPr>
          <w:rFonts w:hint="default" w:ascii="Times New Roman" w:hAnsi="Times New Roman" w:cs="Times New Roman"/>
          <w:spacing w:val="-2"/>
          <w:sz w:val="22"/>
          <w:szCs w:val="22"/>
        </w:rPr>
        <w:t>плагинах.</w:t>
      </w:r>
    </w:p>
    <w:p w14:paraId="0543D5B6">
      <w:pPr>
        <w:pStyle w:val="9"/>
        <w:numPr>
          <w:ilvl w:val="0"/>
          <w:numId w:val="8"/>
        </w:numPr>
        <w:tabs>
          <w:tab w:val="left" w:pos="599"/>
        </w:tabs>
        <w:spacing w:before="0" w:after="0" w:line="273" w:lineRule="exact"/>
        <w:ind w:left="599" w:right="0" w:hanging="113"/>
        <w:jc w:val="left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pacing w:val="-2"/>
          <w:sz w:val="22"/>
          <w:szCs w:val="22"/>
        </w:rPr>
        <w:t>ER‑модель</w:t>
      </w:r>
      <w:r>
        <w:rPr>
          <w:rFonts w:hint="default" w:ascii="Times New Roman" w:hAnsi="Times New Roman" w:cs="Times New Roman"/>
          <w:spacing w:val="-11"/>
          <w:sz w:val="22"/>
          <w:szCs w:val="22"/>
        </w:rPr>
        <w:t xml:space="preserve"> </w:t>
      </w:r>
      <w:r>
        <w:rPr>
          <w:rFonts w:hint="default" w:ascii="Times New Roman" w:hAnsi="Times New Roman" w:cs="Times New Roman"/>
          <w:spacing w:val="-2"/>
          <w:sz w:val="22"/>
          <w:szCs w:val="22"/>
        </w:rPr>
        <w:t>легко</w:t>
      </w:r>
      <w:r>
        <w:rPr>
          <w:rFonts w:hint="default" w:ascii="Times New Roman" w:hAnsi="Times New Roman" w:cs="Times New Roman"/>
          <w:spacing w:val="-11"/>
          <w:sz w:val="22"/>
          <w:szCs w:val="22"/>
        </w:rPr>
        <w:t xml:space="preserve"> </w:t>
      </w:r>
      <w:r>
        <w:rPr>
          <w:rFonts w:hint="default" w:ascii="Times New Roman" w:hAnsi="Times New Roman" w:cs="Times New Roman"/>
          <w:spacing w:val="-2"/>
          <w:sz w:val="22"/>
          <w:szCs w:val="22"/>
        </w:rPr>
        <w:t>импортируется</w:t>
      </w:r>
      <w:r>
        <w:rPr>
          <w:rFonts w:hint="default" w:ascii="Times New Roman" w:hAnsi="Times New Roman" w:cs="Times New Roman"/>
          <w:spacing w:val="-10"/>
          <w:sz w:val="22"/>
          <w:szCs w:val="22"/>
        </w:rPr>
        <w:t xml:space="preserve"> </w:t>
      </w:r>
      <w:r>
        <w:rPr>
          <w:rFonts w:hint="default" w:ascii="Times New Roman" w:hAnsi="Times New Roman" w:cs="Times New Roman"/>
          <w:spacing w:val="-2"/>
          <w:sz w:val="22"/>
          <w:szCs w:val="22"/>
        </w:rPr>
        <w:t>в</w:t>
      </w:r>
      <w:r>
        <w:rPr>
          <w:rFonts w:hint="default" w:ascii="Times New Roman" w:hAnsi="Times New Roman" w:cs="Times New Roman"/>
          <w:spacing w:val="-11"/>
          <w:sz w:val="22"/>
          <w:szCs w:val="22"/>
        </w:rPr>
        <w:t xml:space="preserve"> </w:t>
      </w:r>
      <w:r>
        <w:rPr>
          <w:rFonts w:hint="default" w:ascii="Times New Roman" w:hAnsi="Times New Roman" w:cs="Times New Roman"/>
          <w:spacing w:val="-2"/>
          <w:sz w:val="22"/>
          <w:szCs w:val="22"/>
        </w:rPr>
        <w:t>CASE‑средства</w:t>
      </w:r>
      <w:r>
        <w:rPr>
          <w:rFonts w:hint="default" w:ascii="Times New Roman" w:hAnsi="Times New Roman" w:cs="Times New Roman"/>
          <w:spacing w:val="-11"/>
          <w:sz w:val="22"/>
          <w:szCs w:val="22"/>
        </w:rPr>
        <w:t xml:space="preserve"> </w:t>
      </w:r>
      <w:r>
        <w:rPr>
          <w:rFonts w:hint="default" w:ascii="Times New Roman" w:hAnsi="Times New Roman" w:cs="Times New Roman"/>
          <w:spacing w:val="-2"/>
          <w:sz w:val="22"/>
          <w:szCs w:val="22"/>
        </w:rPr>
        <w:t>(EA/Draw.io)</w:t>
      </w:r>
      <w:r>
        <w:rPr>
          <w:rFonts w:hint="default" w:ascii="Times New Roman" w:hAnsi="Times New Roman" w:cs="Times New Roman"/>
          <w:spacing w:val="-10"/>
          <w:sz w:val="22"/>
          <w:szCs w:val="22"/>
        </w:rPr>
        <w:t xml:space="preserve"> </w:t>
      </w:r>
      <w:r>
        <w:rPr>
          <w:rFonts w:hint="default" w:ascii="Times New Roman" w:hAnsi="Times New Roman" w:cs="Times New Roman"/>
          <w:spacing w:val="-2"/>
          <w:sz w:val="22"/>
          <w:szCs w:val="22"/>
        </w:rPr>
        <w:t>—</w:t>
      </w:r>
      <w:r>
        <w:rPr>
          <w:rFonts w:hint="default" w:ascii="Times New Roman" w:hAnsi="Times New Roman" w:cs="Times New Roman"/>
          <w:spacing w:val="-11"/>
          <w:sz w:val="22"/>
          <w:szCs w:val="22"/>
        </w:rPr>
        <w:t xml:space="preserve"> </w:t>
      </w:r>
      <w:r>
        <w:rPr>
          <w:rFonts w:hint="default" w:ascii="Times New Roman" w:hAnsi="Times New Roman" w:cs="Times New Roman"/>
          <w:spacing w:val="-2"/>
          <w:sz w:val="22"/>
          <w:szCs w:val="22"/>
        </w:rPr>
        <w:t>таблицы</w:t>
      </w:r>
      <w:r>
        <w:rPr>
          <w:rFonts w:hint="default" w:ascii="Times New Roman" w:hAnsi="Times New Roman" w:cs="Times New Roman"/>
          <w:spacing w:val="-11"/>
          <w:sz w:val="22"/>
          <w:szCs w:val="22"/>
        </w:rPr>
        <w:t xml:space="preserve"> </w:t>
      </w:r>
      <w:r>
        <w:rPr>
          <w:rFonts w:hint="default" w:ascii="Times New Roman" w:hAnsi="Times New Roman" w:cs="Times New Roman"/>
          <w:spacing w:val="-2"/>
          <w:sz w:val="22"/>
          <w:szCs w:val="22"/>
        </w:rPr>
        <w:t>из</w:t>
      </w:r>
      <w:r>
        <w:rPr>
          <w:rFonts w:hint="default" w:ascii="Times New Roman" w:hAnsi="Times New Roman" w:cs="Times New Roman"/>
          <w:spacing w:val="-10"/>
          <w:sz w:val="22"/>
          <w:szCs w:val="22"/>
        </w:rPr>
        <w:t xml:space="preserve"> </w:t>
      </w:r>
      <w:r>
        <w:rPr>
          <w:rFonts w:hint="default" w:ascii="Times New Roman" w:hAnsi="Times New Roman" w:cs="Times New Roman"/>
          <w:spacing w:val="-2"/>
          <w:sz w:val="22"/>
          <w:szCs w:val="22"/>
        </w:rPr>
        <w:t>Приложения</w:t>
      </w:r>
      <w:r>
        <w:rPr>
          <w:rFonts w:hint="default" w:ascii="Times New Roman" w:hAnsi="Times New Roman" w:cs="Times New Roman"/>
          <w:spacing w:val="-11"/>
          <w:sz w:val="22"/>
          <w:szCs w:val="22"/>
        </w:rPr>
        <w:t xml:space="preserve"> </w:t>
      </w:r>
      <w:r>
        <w:rPr>
          <w:rFonts w:hint="default" w:ascii="Times New Roman" w:hAnsi="Times New Roman" w:cs="Times New Roman"/>
          <w:spacing w:val="-5"/>
          <w:sz w:val="22"/>
          <w:szCs w:val="22"/>
        </w:rPr>
        <w:t>A.</w:t>
      </w:r>
    </w:p>
    <w:p w14:paraId="5A947157">
      <w:pPr>
        <w:pStyle w:val="6"/>
        <w:spacing w:before="178" w:line="235" w:lineRule="auto"/>
        <w:ind w:left="600" w:right="55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Документ</w:t>
      </w:r>
      <w:r>
        <w:rPr>
          <w:rFonts w:hint="default" w:ascii="Times New Roman" w:hAnsi="Times New Roman" w:cs="Times New Roman"/>
          <w:spacing w:val="40"/>
          <w:sz w:val="22"/>
          <w:szCs w:val="22"/>
        </w:rPr>
        <w:t xml:space="preserve"> </w:t>
      </w:r>
      <w:r>
        <w:rPr>
          <w:rFonts w:hint="default" w:ascii="Times New Roman" w:hAnsi="Times New Roman" w:cs="Times New Roman"/>
          <w:sz w:val="22"/>
          <w:szCs w:val="22"/>
        </w:rPr>
        <w:t>предназначен</w:t>
      </w:r>
      <w:r>
        <w:rPr>
          <w:rFonts w:hint="default" w:ascii="Times New Roman" w:hAnsi="Times New Roman" w:cs="Times New Roman"/>
          <w:spacing w:val="40"/>
          <w:sz w:val="22"/>
          <w:szCs w:val="22"/>
        </w:rPr>
        <w:t xml:space="preserve"> </w:t>
      </w:r>
      <w:r>
        <w:rPr>
          <w:rFonts w:hint="default" w:ascii="Times New Roman" w:hAnsi="Times New Roman" w:cs="Times New Roman"/>
          <w:sz w:val="22"/>
          <w:szCs w:val="22"/>
        </w:rPr>
        <w:t>как</w:t>
      </w:r>
      <w:r>
        <w:rPr>
          <w:rFonts w:hint="default" w:ascii="Times New Roman" w:hAnsi="Times New Roman" w:cs="Times New Roman"/>
          <w:spacing w:val="40"/>
          <w:sz w:val="22"/>
          <w:szCs w:val="22"/>
        </w:rPr>
        <w:t xml:space="preserve"> </w:t>
      </w:r>
      <w:r>
        <w:rPr>
          <w:rFonts w:hint="default" w:ascii="Times New Roman" w:hAnsi="Times New Roman" w:cs="Times New Roman"/>
          <w:sz w:val="22"/>
          <w:szCs w:val="22"/>
        </w:rPr>
        <w:t>«сквозной</w:t>
      </w:r>
      <w:r>
        <w:rPr>
          <w:rFonts w:hint="default" w:ascii="Times New Roman" w:hAnsi="Times New Roman" w:cs="Times New Roman"/>
          <w:spacing w:val="40"/>
          <w:sz w:val="22"/>
          <w:szCs w:val="22"/>
        </w:rPr>
        <w:t xml:space="preserve"> </w:t>
      </w:r>
      <w:r>
        <w:rPr>
          <w:rFonts w:hint="default" w:ascii="Times New Roman" w:hAnsi="Times New Roman" w:cs="Times New Roman"/>
          <w:sz w:val="22"/>
          <w:szCs w:val="22"/>
        </w:rPr>
        <w:t>артефакт»:</w:t>
      </w:r>
      <w:r>
        <w:rPr>
          <w:rFonts w:hint="default" w:ascii="Times New Roman" w:hAnsi="Times New Roman" w:cs="Times New Roman"/>
          <w:spacing w:val="40"/>
          <w:sz w:val="22"/>
          <w:szCs w:val="22"/>
        </w:rPr>
        <w:t xml:space="preserve"> </w:t>
      </w:r>
      <w:r>
        <w:rPr>
          <w:rFonts w:hint="default" w:ascii="Times New Roman" w:hAnsi="Times New Roman" w:cs="Times New Roman"/>
          <w:sz w:val="22"/>
          <w:szCs w:val="22"/>
        </w:rPr>
        <w:t>от</w:t>
      </w:r>
      <w:r>
        <w:rPr>
          <w:rFonts w:hint="default" w:ascii="Times New Roman" w:hAnsi="Times New Roman" w:cs="Times New Roman"/>
          <w:spacing w:val="40"/>
          <w:sz w:val="22"/>
          <w:szCs w:val="22"/>
        </w:rPr>
        <w:t xml:space="preserve"> </w:t>
      </w:r>
      <w:r>
        <w:rPr>
          <w:rFonts w:hint="default" w:ascii="Times New Roman" w:hAnsi="Times New Roman" w:cs="Times New Roman"/>
          <w:sz w:val="22"/>
          <w:szCs w:val="22"/>
        </w:rPr>
        <w:t>требований</w:t>
      </w:r>
      <w:r>
        <w:rPr>
          <w:rFonts w:hint="default" w:ascii="Times New Roman" w:hAnsi="Times New Roman" w:cs="Times New Roman"/>
          <w:spacing w:val="40"/>
          <w:sz w:val="22"/>
          <w:szCs w:val="22"/>
        </w:rPr>
        <w:t xml:space="preserve"> </w:t>
      </w:r>
      <w:r>
        <w:rPr>
          <w:rFonts w:hint="default" w:ascii="Times New Roman" w:hAnsi="Times New Roman" w:cs="Times New Roman"/>
          <w:sz w:val="22"/>
          <w:szCs w:val="22"/>
        </w:rPr>
        <w:t>к</w:t>
      </w:r>
      <w:r>
        <w:rPr>
          <w:rFonts w:hint="default" w:ascii="Times New Roman" w:hAnsi="Times New Roman" w:cs="Times New Roman"/>
          <w:spacing w:val="40"/>
          <w:sz w:val="22"/>
          <w:szCs w:val="22"/>
        </w:rPr>
        <w:t xml:space="preserve"> </w:t>
      </w:r>
      <w:r>
        <w:rPr>
          <w:rFonts w:hint="default" w:ascii="Times New Roman" w:hAnsi="Times New Roman" w:cs="Times New Roman"/>
          <w:sz w:val="22"/>
          <w:szCs w:val="22"/>
        </w:rPr>
        <w:t>данным</w:t>
      </w:r>
      <w:r>
        <w:rPr>
          <w:rFonts w:hint="default" w:ascii="Times New Roman" w:hAnsi="Times New Roman" w:cs="Times New Roman"/>
          <w:spacing w:val="40"/>
          <w:sz w:val="22"/>
          <w:szCs w:val="22"/>
        </w:rPr>
        <w:t xml:space="preserve"> </w:t>
      </w:r>
      <w:r>
        <w:rPr>
          <w:rFonts w:hint="default" w:ascii="Times New Roman" w:hAnsi="Times New Roman" w:cs="Times New Roman"/>
          <w:sz w:val="22"/>
          <w:szCs w:val="22"/>
        </w:rPr>
        <w:t>и процессам до реализации и тестирования.</w:t>
      </w:r>
    </w:p>
    <w:sectPr>
      <w:pgSz w:w="11910" w:h="16840"/>
      <w:pgMar w:top="1360" w:right="1417" w:bottom="840" w:left="1559" w:header="0" w:footer="643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Lucida Sans Unicode">
    <w:panose1 w:val="020B0602030504020204"/>
    <w:charset w:val="01"/>
    <w:family w:val="swiss"/>
    <w:pitch w:val="default"/>
    <w:sig w:usb0="80001AFF" w:usb1="0000396B" w:usb2="00000000" w:usb3="00000000" w:csb0="200000BF" w:csb1="D7F70000"/>
  </w:font>
  <w:font w:name="Tahoma">
    <w:panose1 w:val="020B0604030504040204"/>
    <w:charset w:val="01"/>
    <w:family w:val="swiss"/>
    <w:pitch w:val="default"/>
    <w:sig w:usb0="E1002EFF" w:usb1="C000605B" w:usb2="00000029" w:usb3="00000000" w:csb0="200101FF" w:csb1="20280000"/>
  </w:font>
  <w:font w:name="Arial Black">
    <w:panose1 w:val="020B0A04020102020204"/>
    <w:charset w:val="01"/>
    <w:family w:val="swiss"/>
    <w:pitch w:val="default"/>
    <w:sig w:usb0="A00002AF" w:usb1="400078FB" w:usb2="00000000" w:usb3="00000000" w:csb0="6000009F" w:csb1="DFD70000"/>
  </w:font>
  <w:font w:name="Roboto Bk">
    <w:altName w:val="Segoe Print"/>
    <w:panose1 w:val="00000000000000000000"/>
    <w:charset w:val="01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Segoe UI Variable Display Light">
    <w:panose1 w:val="00000000000000000000"/>
    <w:charset w:val="00"/>
    <w:family w:val="auto"/>
    <w:pitch w:val="default"/>
    <w:sig w:usb0="A00002FF" w:usb1="0000000B" w:usb2="00000000" w:usb3="00000000" w:csb0="2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B230495">
    <w:pPr>
      <w:pStyle w:val="6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simplePos="0" relativeHeight="251664384" behindDoc="1" locked="0" layoutInCell="1" allowOverlap="1">
              <wp:simplePos x="0" y="0"/>
              <wp:positionH relativeFrom="page">
                <wp:posOffset>3709035</wp:posOffset>
              </wp:positionH>
              <wp:positionV relativeFrom="page">
                <wp:posOffset>10144125</wp:posOffset>
              </wp:positionV>
              <wp:extent cx="154305" cy="181610"/>
              <wp:effectExtent l="0" t="0" r="0" b="0"/>
              <wp:wrapNone/>
              <wp:docPr id="1" name="Textbox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54305" cy="1816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CFB190C">
                          <w:pPr>
                            <w:pStyle w:val="6"/>
                            <w:spacing w:before="15" w:line="270" w:lineRule="exact"/>
                            <w:ind w:left="60"/>
                          </w:pPr>
                          <w:r>
                            <w:rPr>
                              <w:color w:val="6E6E6E"/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color w:val="6E6E6E"/>
                              <w:spacing w:val="-10"/>
                            </w:rPr>
                            <w:instrText xml:space="preserve"> PAGE </w:instrText>
                          </w:r>
                          <w:r>
                            <w:rPr>
                              <w:color w:val="6E6E6E"/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color w:val="6E6E6E"/>
                              <w:spacing w:val="-10"/>
                            </w:rPr>
                            <w:t>1</w:t>
                          </w:r>
                          <w:r>
                            <w:rPr>
                              <w:color w:val="6E6E6E"/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1" o:spid="_x0000_s1026" o:spt="202" type="#_x0000_t202" style="position:absolute;left:0pt;margin-left:292.05pt;margin-top:798.75pt;height:14.3pt;width:12.15pt;mso-position-horizontal-relative:page;mso-position-vertical-relative:page;z-index:-251652096;mso-width-relative:page;mso-height-relative:page;" filled="f" stroked="f" coordsize="21600,21600" o:gfxdata="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6CFB190C">
                    <w:pPr>
                      <w:pStyle w:val="6"/>
                      <w:spacing w:before="15" w:line="270" w:lineRule="exact"/>
                      <w:ind w:left="60"/>
                    </w:pPr>
                    <w:r>
                      <w:rPr>
                        <w:color w:val="6E6E6E"/>
                        <w:spacing w:val="-10"/>
                      </w:rPr>
                      <w:fldChar w:fldCharType="begin"/>
                    </w:r>
                    <w:r>
                      <w:rPr>
                        <w:color w:val="6E6E6E"/>
                        <w:spacing w:val="-10"/>
                      </w:rPr>
                      <w:instrText xml:space="preserve"> PAGE </w:instrText>
                    </w:r>
                    <w:r>
                      <w:rPr>
                        <w:color w:val="6E6E6E"/>
                        <w:spacing w:val="-10"/>
                      </w:rPr>
                      <w:fldChar w:fldCharType="separate"/>
                    </w:r>
                    <w:r>
                      <w:rPr>
                        <w:color w:val="6E6E6E"/>
                        <w:spacing w:val="-10"/>
                      </w:rPr>
                      <w:t>1</w:t>
                    </w:r>
                    <w:r>
                      <w:rPr>
                        <w:color w:val="6E6E6E"/>
                        <w:spacing w:val="-10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5E306ED"/>
    <w:multiLevelType w:val="multilevel"/>
    <w:tmpl w:val="B5E306ED"/>
    <w:lvl w:ilvl="0" w:tentative="0">
      <w:start w:val="0"/>
      <w:numFmt w:val="bullet"/>
      <w:lvlText w:val="•"/>
      <w:lvlJc w:val="left"/>
      <w:pPr>
        <w:ind w:left="601" w:hanging="115"/>
      </w:pPr>
      <w:rPr>
        <w:rFonts w:hint="default" w:ascii="Lucida Sans Unicode" w:hAnsi="Lucida Sans Unicode" w:eastAsia="Lucida Sans Unicode" w:cs="Lucida Sans Unicode"/>
        <w:spacing w:val="0"/>
        <w:w w:val="59"/>
        <w:lang w:val="ru-RU" w:eastAsia="en-US" w:bidi="ar-SA"/>
      </w:rPr>
    </w:lvl>
    <w:lvl w:ilvl="1" w:tentative="0">
      <w:start w:val="0"/>
      <w:numFmt w:val="bullet"/>
      <w:lvlText w:val="•"/>
      <w:lvlJc w:val="left"/>
      <w:pPr>
        <w:ind w:left="1432" w:hanging="115"/>
      </w:pPr>
      <w:rPr>
        <w:rFonts w:hint="default"/>
        <w:lang w:val="ru-RU" w:eastAsia="en-US" w:bidi="ar-SA"/>
      </w:rPr>
    </w:lvl>
    <w:lvl w:ilvl="2" w:tentative="0">
      <w:start w:val="0"/>
      <w:numFmt w:val="bullet"/>
      <w:lvlText w:val="•"/>
      <w:lvlJc w:val="left"/>
      <w:pPr>
        <w:ind w:left="2265" w:hanging="115"/>
      </w:pPr>
      <w:rPr>
        <w:rFonts w:hint="default"/>
        <w:lang w:val="ru-RU" w:eastAsia="en-US" w:bidi="ar-SA"/>
      </w:rPr>
    </w:lvl>
    <w:lvl w:ilvl="3" w:tentative="0">
      <w:start w:val="0"/>
      <w:numFmt w:val="bullet"/>
      <w:lvlText w:val="•"/>
      <w:lvlJc w:val="left"/>
      <w:pPr>
        <w:ind w:left="3098" w:hanging="115"/>
      </w:pPr>
      <w:rPr>
        <w:rFonts w:hint="default"/>
        <w:lang w:val="ru-RU" w:eastAsia="en-US" w:bidi="ar-SA"/>
      </w:rPr>
    </w:lvl>
    <w:lvl w:ilvl="4" w:tentative="0">
      <w:start w:val="0"/>
      <w:numFmt w:val="bullet"/>
      <w:lvlText w:val="•"/>
      <w:lvlJc w:val="left"/>
      <w:pPr>
        <w:ind w:left="3931" w:hanging="115"/>
      </w:pPr>
      <w:rPr>
        <w:rFonts w:hint="default"/>
        <w:lang w:val="ru-RU" w:eastAsia="en-US" w:bidi="ar-SA"/>
      </w:rPr>
    </w:lvl>
    <w:lvl w:ilvl="5" w:tentative="0">
      <w:start w:val="0"/>
      <w:numFmt w:val="bullet"/>
      <w:lvlText w:val="•"/>
      <w:lvlJc w:val="left"/>
      <w:pPr>
        <w:ind w:left="4764" w:hanging="115"/>
      </w:pPr>
      <w:rPr>
        <w:rFonts w:hint="default"/>
        <w:lang w:val="ru-RU" w:eastAsia="en-US" w:bidi="ar-SA"/>
      </w:rPr>
    </w:lvl>
    <w:lvl w:ilvl="6" w:tentative="0">
      <w:start w:val="0"/>
      <w:numFmt w:val="bullet"/>
      <w:lvlText w:val="•"/>
      <w:lvlJc w:val="left"/>
      <w:pPr>
        <w:ind w:left="5597" w:hanging="115"/>
      </w:pPr>
      <w:rPr>
        <w:rFonts w:hint="default"/>
        <w:lang w:val="ru-RU" w:eastAsia="en-US" w:bidi="ar-SA"/>
      </w:rPr>
    </w:lvl>
    <w:lvl w:ilvl="7" w:tentative="0">
      <w:start w:val="0"/>
      <w:numFmt w:val="bullet"/>
      <w:lvlText w:val="•"/>
      <w:lvlJc w:val="left"/>
      <w:pPr>
        <w:ind w:left="6430" w:hanging="115"/>
      </w:pPr>
      <w:rPr>
        <w:rFonts w:hint="default"/>
        <w:lang w:val="ru-RU" w:eastAsia="en-US" w:bidi="ar-SA"/>
      </w:rPr>
    </w:lvl>
    <w:lvl w:ilvl="8" w:tentative="0">
      <w:start w:val="0"/>
      <w:numFmt w:val="bullet"/>
      <w:lvlText w:val="•"/>
      <w:lvlJc w:val="left"/>
      <w:pPr>
        <w:ind w:left="7263" w:hanging="115"/>
      </w:pPr>
      <w:rPr>
        <w:rFonts w:hint="default"/>
        <w:lang w:val="ru-RU" w:eastAsia="en-US" w:bidi="ar-SA"/>
      </w:rPr>
    </w:lvl>
  </w:abstractNum>
  <w:abstractNum w:abstractNumId="1">
    <w:nsid w:val="BF205925"/>
    <w:multiLevelType w:val="multilevel"/>
    <w:tmpl w:val="BF205925"/>
    <w:lvl w:ilvl="0" w:tentative="0">
      <w:start w:val="0"/>
      <w:numFmt w:val="bullet"/>
      <w:lvlText w:val="•"/>
      <w:lvlJc w:val="left"/>
      <w:pPr>
        <w:ind w:left="601" w:hanging="115"/>
      </w:pPr>
      <w:rPr>
        <w:rFonts w:hint="default" w:ascii="Lucida Sans Unicode" w:hAnsi="Lucida Sans Unicode" w:eastAsia="Lucida Sans Unicode" w:cs="Lucida Sans Unicode"/>
        <w:b w:val="0"/>
        <w:bCs w:val="0"/>
        <w:i w:val="0"/>
        <w:iCs w:val="0"/>
        <w:spacing w:val="0"/>
        <w:w w:val="59"/>
        <w:sz w:val="18"/>
        <w:szCs w:val="18"/>
        <w:lang w:val="ru-RU" w:eastAsia="en-US" w:bidi="ar-SA"/>
      </w:rPr>
    </w:lvl>
    <w:lvl w:ilvl="1" w:tentative="0">
      <w:start w:val="0"/>
      <w:numFmt w:val="bullet"/>
      <w:lvlText w:val="•"/>
      <w:lvlJc w:val="left"/>
      <w:pPr>
        <w:ind w:left="1432" w:hanging="115"/>
      </w:pPr>
      <w:rPr>
        <w:rFonts w:hint="default"/>
        <w:lang w:val="ru-RU" w:eastAsia="en-US" w:bidi="ar-SA"/>
      </w:rPr>
    </w:lvl>
    <w:lvl w:ilvl="2" w:tentative="0">
      <w:start w:val="0"/>
      <w:numFmt w:val="bullet"/>
      <w:lvlText w:val="•"/>
      <w:lvlJc w:val="left"/>
      <w:pPr>
        <w:ind w:left="2265" w:hanging="115"/>
      </w:pPr>
      <w:rPr>
        <w:rFonts w:hint="default"/>
        <w:lang w:val="ru-RU" w:eastAsia="en-US" w:bidi="ar-SA"/>
      </w:rPr>
    </w:lvl>
    <w:lvl w:ilvl="3" w:tentative="0">
      <w:start w:val="0"/>
      <w:numFmt w:val="bullet"/>
      <w:lvlText w:val="•"/>
      <w:lvlJc w:val="left"/>
      <w:pPr>
        <w:ind w:left="3098" w:hanging="115"/>
      </w:pPr>
      <w:rPr>
        <w:rFonts w:hint="default"/>
        <w:lang w:val="ru-RU" w:eastAsia="en-US" w:bidi="ar-SA"/>
      </w:rPr>
    </w:lvl>
    <w:lvl w:ilvl="4" w:tentative="0">
      <w:start w:val="0"/>
      <w:numFmt w:val="bullet"/>
      <w:lvlText w:val="•"/>
      <w:lvlJc w:val="left"/>
      <w:pPr>
        <w:ind w:left="3931" w:hanging="115"/>
      </w:pPr>
      <w:rPr>
        <w:rFonts w:hint="default"/>
        <w:lang w:val="ru-RU" w:eastAsia="en-US" w:bidi="ar-SA"/>
      </w:rPr>
    </w:lvl>
    <w:lvl w:ilvl="5" w:tentative="0">
      <w:start w:val="0"/>
      <w:numFmt w:val="bullet"/>
      <w:lvlText w:val="•"/>
      <w:lvlJc w:val="left"/>
      <w:pPr>
        <w:ind w:left="4764" w:hanging="115"/>
      </w:pPr>
      <w:rPr>
        <w:rFonts w:hint="default"/>
        <w:lang w:val="ru-RU" w:eastAsia="en-US" w:bidi="ar-SA"/>
      </w:rPr>
    </w:lvl>
    <w:lvl w:ilvl="6" w:tentative="0">
      <w:start w:val="0"/>
      <w:numFmt w:val="bullet"/>
      <w:lvlText w:val="•"/>
      <w:lvlJc w:val="left"/>
      <w:pPr>
        <w:ind w:left="5597" w:hanging="115"/>
      </w:pPr>
      <w:rPr>
        <w:rFonts w:hint="default"/>
        <w:lang w:val="ru-RU" w:eastAsia="en-US" w:bidi="ar-SA"/>
      </w:rPr>
    </w:lvl>
    <w:lvl w:ilvl="7" w:tentative="0">
      <w:start w:val="0"/>
      <w:numFmt w:val="bullet"/>
      <w:lvlText w:val="•"/>
      <w:lvlJc w:val="left"/>
      <w:pPr>
        <w:ind w:left="6430" w:hanging="115"/>
      </w:pPr>
      <w:rPr>
        <w:rFonts w:hint="default"/>
        <w:lang w:val="ru-RU" w:eastAsia="en-US" w:bidi="ar-SA"/>
      </w:rPr>
    </w:lvl>
    <w:lvl w:ilvl="8" w:tentative="0">
      <w:start w:val="0"/>
      <w:numFmt w:val="bullet"/>
      <w:lvlText w:val="•"/>
      <w:lvlJc w:val="left"/>
      <w:pPr>
        <w:ind w:left="7263" w:hanging="115"/>
      </w:pPr>
      <w:rPr>
        <w:rFonts w:hint="default"/>
        <w:lang w:val="ru-RU" w:eastAsia="en-US" w:bidi="ar-SA"/>
      </w:rPr>
    </w:lvl>
  </w:abstractNum>
  <w:abstractNum w:abstractNumId="2">
    <w:nsid w:val="CF092B84"/>
    <w:multiLevelType w:val="multilevel"/>
    <w:tmpl w:val="CF092B84"/>
    <w:lvl w:ilvl="0" w:tentative="0">
      <w:start w:val="0"/>
      <w:numFmt w:val="bullet"/>
      <w:lvlText w:val="•"/>
      <w:lvlJc w:val="left"/>
      <w:pPr>
        <w:ind w:left="601" w:hanging="115"/>
      </w:pPr>
      <w:rPr>
        <w:rFonts w:hint="default" w:ascii="Lucida Sans Unicode" w:hAnsi="Lucida Sans Unicode" w:eastAsia="Lucida Sans Unicode" w:cs="Lucida Sans Unicode"/>
        <w:spacing w:val="0"/>
        <w:w w:val="59"/>
        <w:lang w:val="ru-RU" w:eastAsia="en-US" w:bidi="ar-SA"/>
      </w:rPr>
    </w:lvl>
    <w:lvl w:ilvl="1" w:tentative="0">
      <w:start w:val="0"/>
      <w:numFmt w:val="bullet"/>
      <w:lvlText w:val="•"/>
      <w:lvlJc w:val="left"/>
      <w:pPr>
        <w:ind w:left="1432" w:hanging="115"/>
      </w:pPr>
      <w:rPr>
        <w:rFonts w:hint="default"/>
        <w:lang w:val="ru-RU" w:eastAsia="en-US" w:bidi="ar-SA"/>
      </w:rPr>
    </w:lvl>
    <w:lvl w:ilvl="2" w:tentative="0">
      <w:start w:val="0"/>
      <w:numFmt w:val="bullet"/>
      <w:lvlText w:val="•"/>
      <w:lvlJc w:val="left"/>
      <w:pPr>
        <w:ind w:left="2265" w:hanging="115"/>
      </w:pPr>
      <w:rPr>
        <w:rFonts w:hint="default"/>
        <w:lang w:val="ru-RU" w:eastAsia="en-US" w:bidi="ar-SA"/>
      </w:rPr>
    </w:lvl>
    <w:lvl w:ilvl="3" w:tentative="0">
      <w:start w:val="0"/>
      <w:numFmt w:val="bullet"/>
      <w:lvlText w:val="•"/>
      <w:lvlJc w:val="left"/>
      <w:pPr>
        <w:ind w:left="3098" w:hanging="115"/>
      </w:pPr>
      <w:rPr>
        <w:rFonts w:hint="default"/>
        <w:lang w:val="ru-RU" w:eastAsia="en-US" w:bidi="ar-SA"/>
      </w:rPr>
    </w:lvl>
    <w:lvl w:ilvl="4" w:tentative="0">
      <w:start w:val="0"/>
      <w:numFmt w:val="bullet"/>
      <w:lvlText w:val="•"/>
      <w:lvlJc w:val="left"/>
      <w:pPr>
        <w:ind w:left="3931" w:hanging="115"/>
      </w:pPr>
      <w:rPr>
        <w:rFonts w:hint="default"/>
        <w:lang w:val="ru-RU" w:eastAsia="en-US" w:bidi="ar-SA"/>
      </w:rPr>
    </w:lvl>
    <w:lvl w:ilvl="5" w:tentative="0">
      <w:start w:val="0"/>
      <w:numFmt w:val="bullet"/>
      <w:lvlText w:val="•"/>
      <w:lvlJc w:val="left"/>
      <w:pPr>
        <w:ind w:left="4764" w:hanging="115"/>
      </w:pPr>
      <w:rPr>
        <w:rFonts w:hint="default"/>
        <w:lang w:val="ru-RU" w:eastAsia="en-US" w:bidi="ar-SA"/>
      </w:rPr>
    </w:lvl>
    <w:lvl w:ilvl="6" w:tentative="0">
      <w:start w:val="0"/>
      <w:numFmt w:val="bullet"/>
      <w:lvlText w:val="•"/>
      <w:lvlJc w:val="left"/>
      <w:pPr>
        <w:ind w:left="5597" w:hanging="115"/>
      </w:pPr>
      <w:rPr>
        <w:rFonts w:hint="default"/>
        <w:lang w:val="ru-RU" w:eastAsia="en-US" w:bidi="ar-SA"/>
      </w:rPr>
    </w:lvl>
    <w:lvl w:ilvl="7" w:tentative="0">
      <w:start w:val="0"/>
      <w:numFmt w:val="bullet"/>
      <w:lvlText w:val="•"/>
      <w:lvlJc w:val="left"/>
      <w:pPr>
        <w:ind w:left="6430" w:hanging="115"/>
      </w:pPr>
      <w:rPr>
        <w:rFonts w:hint="default"/>
        <w:lang w:val="ru-RU" w:eastAsia="en-US" w:bidi="ar-SA"/>
      </w:rPr>
    </w:lvl>
    <w:lvl w:ilvl="8" w:tentative="0">
      <w:start w:val="0"/>
      <w:numFmt w:val="bullet"/>
      <w:lvlText w:val="•"/>
      <w:lvlJc w:val="left"/>
      <w:pPr>
        <w:ind w:left="7263" w:hanging="115"/>
      </w:pPr>
      <w:rPr>
        <w:rFonts w:hint="default"/>
        <w:lang w:val="ru-RU" w:eastAsia="en-US" w:bidi="ar-SA"/>
      </w:rPr>
    </w:lvl>
  </w:abstractNum>
  <w:abstractNum w:abstractNumId="3">
    <w:nsid w:val="0053208E"/>
    <w:multiLevelType w:val="multilevel"/>
    <w:tmpl w:val="0053208E"/>
    <w:lvl w:ilvl="0" w:tentative="0">
      <w:start w:val="0"/>
      <w:numFmt w:val="decimal"/>
      <w:lvlText w:val="%1."/>
      <w:lvlJc w:val="left"/>
      <w:pPr>
        <w:ind w:left="302" w:hanging="302"/>
        <w:jc w:val="left"/>
      </w:pPr>
      <w:rPr>
        <w:rFonts w:hint="default" w:ascii="Tahoma" w:hAnsi="Tahoma" w:eastAsia="Tahoma" w:cs="Tahoma"/>
        <w:b/>
        <w:bCs/>
        <w:i w:val="0"/>
        <w:iCs w:val="0"/>
        <w:spacing w:val="0"/>
        <w:w w:val="90"/>
        <w:sz w:val="27"/>
        <w:szCs w:val="27"/>
        <w:lang w:val="ru-RU" w:eastAsia="en-US" w:bidi="ar-SA"/>
      </w:rPr>
    </w:lvl>
    <w:lvl w:ilvl="1" w:tentative="0">
      <w:start w:val="1"/>
      <w:numFmt w:val="decimal"/>
      <w:lvlText w:val="%1.%2."/>
      <w:lvlJc w:val="left"/>
      <w:pPr>
        <w:ind w:left="416" w:hanging="416"/>
        <w:jc w:val="left"/>
      </w:pPr>
      <w:rPr>
        <w:rFonts w:hint="default" w:ascii="Tahoma" w:hAnsi="Tahoma" w:eastAsia="Tahoma" w:cs="Tahoma"/>
        <w:b/>
        <w:bCs/>
        <w:i w:val="0"/>
        <w:iCs w:val="0"/>
        <w:spacing w:val="0"/>
        <w:w w:val="90"/>
        <w:sz w:val="21"/>
        <w:szCs w:val="21"/>
        <w:lang w:val="ru-RU" w:eastAsia="en-US" w:bidi="ar-SA"/>
      </w:rPr>
    </w:lvl>
    <w:lvl w:ilvl="2" w:tentative="0">
      <w:start w:val="1"/>
      <w:numFmt w:val="decimal"/>
      <w:lvlText w:val="%3."/>
      <w:lvlJc w:val="left"/>
      <w:pPr>
        <w:ind w:left="601" w:hanging="198"/>
        <w:jc w:val="left"/>
      </w:pPr>
      <w:rPr>
        <w:rFonts w:hint="default"/>
        <w:spacing w:val="0"/>
        <w:w w:val="88"/>
        <w:lang w:val="ru-RU" w:eastAsia="en-US" w:bidi="ar-SA"/>
      </w:rPr>
    </w:lvl>
    <w:lvl w:ilvl="3" w:tentative="0">
      <w:start w:val="0"/>
      <w:numFmt w:val="bullet"/>
      <w:lvlText w:val="•"/>
      <w:lvlJc w:val="left"/>
      <w:pPr>
        <w:ind w:left="1641" w:hanging="198"/>
      </w:pPr>
      <w:rPr>
        <w:rFonts w:hint="default"/>
        <w:lang w:val="ru-RU" w:eastAsia="en-US" w:bidi="ar-SA"/>
      </w:rPr>
    </w:lvl>
    <w:lvl w:ilvl="4" w:tentative="0">
      <w:start w:val="0"/>
      <w:numFmt w:val="bullet"/>
      <w:lvlText w:val="•"/>
      <w:lvlJc w:val="left"/>
      <w:pPr>
        <w:ind w:left="2682" w:hanging="198"/>
      </w:pPr>
      <w:rPr>
        <w:rFonts w:hint="default"/>
        <w:lang w:val="ru-RU" w:eastAsia="en-US" w:bidi="ar-SA"/>
      </w:rPr>
    </w:lvl>
    <w:lvl w:ilvl="5" w:tentative="0">
      <w:start w:val="0"/>
      <w:numFmt w:val="bullet"/>
      <w:lvlText w:val="•"/>
      <w:lvlJc w:val="left"/>
      <w:pPr>
        <w:ind w:left="3723" w:hanging="198"/>
      </w:pPr>
      <w:rPr>
        <w:rFonts w:hint="default"/>
        <w:lang w:val="ru-RU" w:eastAsia="en-US" w:bidi="ar-SA"/>
      </w:rPr>
    </w:lvl>
    <w:lvl w:ilvl="6" w:tentative="0">
      <w:start w:val="0"/>
      <w:numFmt w:val="bullet"/>
      <w:lvlText w:val="•"/>
      <w:lvlJc w:val="left"/>
      <w:pPr>
        <w:ind w:left="4764" w:hanging="198"/>
      </w:pPr>
      <w:rPr>
        <w:rFonts w:hint="default"/>
        <w:lang w:val="ru-RU" w:eastAsia="en-US" w:bidi="ar-SA"/>
      </w:rPr>
    </w:lvl>
    <w:lvl w:ilvl="7" w:tentative="0">
      <w:start w:val="0"/>
      <w:numFmt w:val="bullet"/>
      <w:lvlText w:val="•"/>
      <w:lvlJc w:val="left"/>
      <w:pPr>
        <w:ind w:left="5805" w:hanging="198"/>
      </w:pPr>
      <w:rPr>
        <w:rFonts w:hint="default"/>
        <w:lang w:val="ru-RU" w:eastAsia="en-US" w:bidi="ar-SA"/>
      </w:rPr>
    </w:lvl>
    <w:lvl w:ilvl="8" w:tentative="0">
      <w:start w:val="0"/>
      <w:numFmt w:val="bullet"/>
      <w:lvlText w:val="•"/>
      <w:lvlJc w:val="left"/>
      <w:pPr>
        <w:ind w:left="6847" w:hanging="198"/>
      </w:pPr>
      <w:rPr>
        <w:rFonts w:hint="default"/>
        <w:lang w:val="ru-RU" w:eastAsia="en-US" w:bidi="ar-SA"/>
      </w:rPr>
    </w:lvl>
  </w:abstractNum>
  <w:abstractNum w:abstractNumId="4">
    <w:nsid w:val="03D62ECE"/>
    <w:multiLevelType w:val="multilevel"/>
    <w:tmpl w:val="03D62ECE"/>
    <w:lvl w:ilvl="0" w:tentative="0">
      <w:start w:val="0"/>
      <w:numFmt w:val="bullet"/>
      <w:lvlText w:val="•"/>
      <w:lvlJc w:val="left"/>
      <w:pPr>
        <w:ind w:left="601" w:hanging="115"/>
      </w:pPr>
      <w:rPr>
        <w:rFonts w:hint="default" w:ascii="Lucida Sans Unicode" w:hAnsi="Lucida Sans Unicode" w:eastAsia="Lucida Sans Unicode" w:cs="Lucida Sans Unicode"/>
        <w:b w:val="0"/>
        <w:bCs w:val="0"/>
        <w:i w:val="0"/>
        <w:iCs w:val="0"/>
        <w:spacing w:val="0"/>
        <w:w w:val="59"/>
        <w:sz w:val="18"/>
        <w:szCs w:val="18"/>
        <w:lang w:val="ru-RU" w:eastAsia="en-US" w:bidi="ar-SA"/>
      </w:rPr>
    </w:lvl>
    <w:lvl w:ilvl="1" w:tentative="0">
      <w:start w:val="0"/>
      <w:numFmt w:val="bullet"/>
      <w:lvlText w:val="•"/>
      <w:lvlJc w:val="left"/>
      <w:pPr>
        <w:ind w:left="1432" w:hanging="115"/>
      </w:pPr>
      <w:rPr>
        <w:rFonts w:hint="default"/>
        <w:lang w:val="ru-RU" w:eastAsia="en-US" w:bidi="ar-SA"/>
      </w:rPr>
    </w:lvl>
    <w:lvl w:ilvl="2" w:tentative="0">
      <w:start w:val="0"/>
      <w:numFmt w:val="bullet"/>
      <w:lvlText w:val="•"/>
      <w:lvlJc w:val="left"/>
      <w:pPr>
        <w:ind w:left="2265" w:hanging="115"/>
      </w:pPr>
      <w:rPr>
        <w:rFonts w:hint="default"/>
        <w:lang w:val="ru-RU" w:eastAsia="en-US" w:bidi="ar-SA"/>
      </w:rPr>
    </w:lvl>
    <w:lvl w:ilvl="3" w:tentative="0">
      <w:start w:val="0"/>
      <w:numFmt w:val="bullet"/>
      <w:lvlText w:val="•"/>
      <w:lvlJc w:val="left"/>
      <w:pPr>
        <w:ind w:left="3098" w:hanging="115"/>
      </w:pPr>
      <w:rPr>
        <w:rFonts w:hint="default"/>
        <w:lang w:val="ru-RU" w:eastAsia="en-US" w:bidi="ar-SA"/>
      </w:rPr>
    </w:lvl>
    <w:lvl w:ilvl="4" w:tentative="0">
      <w:start w:val="0"/>
      <w:numFmt w:val="bullet"/>
      <w:lvlText w:val="•"/>
      <w:lvlJc w:val="left"/>
      <w:pPr>
        <w:ind w:left="3931" w:hanging="115"/>
      </w:pPr>
      <w:rPr>
        <w:rFonts w:hint="default"/>
        <w:lang w:val="ru-RU" w:eastAsia="en-US" w:bidi="ar-SA"/>
      </w:rPr>
    </w:lvl>
    <w:lvl w:ilvl="5" w:tentative="0">
      <w:start w:val="0"/>
      <w:numFmt w:val="bullet"/>
      <w:lvlText w:val="•"/>
      <w:lvlJc w:val="left"/>
      <w:pPr>
        <w:ind w:left="4764" w:hanging="115"/>
      </w:pPr>
      <w:rPr>
        <w:rFonts w:hint="default"/>
        <w:lang w:val="ru-RU" w:eastAsia="en-US" w:bidi="ar-SA"/>
      </w:rPr>
    </w:lvl>
    <w:lvl w:ilvl="6" w:tentative="0">
      <w:start w:val="0"/>
      <w:numFmt w:val="bullet"/>
      <w:lvlText w:val="•"/>
      <w:lvlJc w:val="left"/>
      <w:pPr>
        <w:ind w:left="5597" w:hanging="115"/>
      </w:pPr>
      <w:rPr>
        <w:rFonts w:hint="default"/>
        <w:lang w:val="ru-RU" w:eastAsia="en-US" w:bidi="ar-SA"/>
      </w:rPr>
    </w:lvl>
    <w:lvl w:ilvl="7" w:tentative="0">
      <w:start w:val="0"/>
      <w:numFmt w:val="bullet"/>
      <w:lvlText w:val="•"/>
      <w:lvlJc w:val="left"/>
      <w:pPr>
        <w:ind w:left="6430" w:hanging="115"/>
      </w:pPr>
      <w:rPr>
        <w:rFonts w:hint="default"/>
        <w:lang w:val="ru-RU" w:eastAsia="en-US" w:bidi="ar-SA"/>
      </w:rPr>
    </w:lvl>
    <w:lvl w:ilvl="8" w:tentative="0">
      <w:start w:val="0"/>
      <w:numFmt w:val="bullet"/>
      <w:lvlText w:val="•"/>
      <w:lvlJc w:val="left"/>
      <w:pPr>
        <w:ind w:left="7263" w:hanging="115"/>
      </w:pPr>
      <w:rPr>
        <w:rFonts w:hint="default"/>
        <w:lang w:val="ru-RU" w:eastAsia="en-US" w:bidi="ar-SA"/>
      </w:rPr>
    </w:lvl>
  </w:abstractNum>
  <w:abstractNum w:abstractNumId="5">
    <w:nsid w:val="25B654F3"/>
    <w:multiLevelType w:val="multilevel"/>
    <w:tmpl w:val="25B654F3"/>
    <w:lvl w:ilvl="0" w:tentative="0">
      <w:start w:val="0"/>
      <w:numFmt w:val="bullet"/>
      <w:lvlText w:val="•"/>
      <w:lvlJc w:val="left"/>
      <w:pPr>
        <w:ind w:left="601" w:hanging="115"/>
      </w:pPr>
      <w:rPr>
        <w:rFonts w:hint="default" w:ascii="Lucida Sans Unicode" w:hAnsi="Lucida Sans Unicode" w:eastAsia="Lucida Sans Unicode" w:cs="Lucida Sans Unicode"/>
        <w:b w:val="0"/>
        <w:bCs w:val="0"/>
        <w:i w:val="0"/>
        <w:iCs w:val="0"/>
        <w:spacing w:val="0"/>
        <w:w w:val="59"/>
        <w:sz w:val="18"/>
        <w:szCs w:val="18"/>
        <w:lang w:val="ru-RU" w:eastAsia="en-US" w:bidi="ar-SA"/>
      </w:rPr>
    </w:lvl>
    <w:lvl w:ilvl="1" w:tentative="0">
      <w:start w:val="0"/>
      <w:numFmt w:val="bullet"/>
      <w:lvlText w:val="•"/>
      <w:lvlJc w:val="left"/>
      <w:pPr>
        <w:ind w:left="1432" w:hanging="115"/>
      </w:pPr>
      <w:rPr>
        <w:rFonts w:hint="default"/>
        <w:lang w:val="ru-RU" w:eastAsia="en-US" w:bidi="ar-SA"/>
      </w:rPr>
    </w:lvl>
    <w:lvl w:ilvl="2" w:tentative="0">
      <w:start w:val="0"/>
      <w:numFmt w:val="bullet"/>
      <w:lvlText w:val="•"/>
      <w:lvlJc w:val="left"/>
      <w:pPr>
        <w:ind w:left="2265" w:hanging="115"/>
      </w:pPr>
      <w:rPr>
        <w:rFonts w:hint="default"/>
        <w:lang w:val="ru-RU" w:eastAsia="en-US" w:bidi="ar-SA"/>
      </w:rPr>
    </w:lvl>
    <w:lvl w:ilvl="3" w:tentative="0">
      <w:start w:val="0"/>
      <w:numFmt w:val="bullet"/>
      <w:lvlText w:val="•"/>
      <w:lvlJc w:val="left"/>
      <w:pPr>
        <w:ind w:left="3098" w:hanging="115"/>
      </w:pPr>
      <w:rPr>
        <w:rFonts w:hint="default"/>
        <w:lang w:val="ru-RU" w:eastAsia="en-US" w:bidi="ar-SA"/>
      </w:rPr>
    </w:lvl>
    <w:lvl w:ilvl="4" w:tentative="0">
      <w:start w:val="0"/>
      <w:numFmt w:val="bullet"/>
      <w:lvlText w:val="•"/>
      <w:lvlJc w:val="left"/>
      <w:pPr>
        <w:ind w:left="3931" w:hanging="115"/>
      </w:pPr>
      <w:rPr>
        <w:rFonts w:hint="default"/>
        <w:lang w:val="ru-RU" w:eastAsia="en-US" w:bidi="ar-SA"/>
      </w:rPr>
    </w:lvl>
    <w:lvl w:ilvl="5" w:tentative="0">
      <w:start w:val="0"/>
      <w:numFmt w:val="bullet"/>
      <w:lvlText w:val="•"/>
      <w:lvlJc w:val="left"/>
      <w:pPr>
        <w:ind w:left="4764" w:hanging="115"/>
      </w:pPr>
      <w:rPr>
        <w:rFonts w:hint="default"/>
        <w:lang w:val="ru-RU" w:eastAsia="en-US" w:bidi="ar-SA"/>
      </w:rPr>
    </w:lvl>
    <w:lvl w:ilvl="6" w:tentative="0">
      <w:start w:val="0"/>
      <w:numFmt w:val="bullet"/>
      <w:lvlText w:val="•"/>
      <w:lvlJc w:val="left"/>
      <w:pPr>
        <w:ind w:left="5597" w:hanging="115"/>
      </w:pPr>
      <w:rPr>
        <w:rFonts w:hint="default"/>
        <w:lang w:val="ru-RU" w:eastAsia="en-US" w:bidi="ar-SA"/>
      </w:rPr>
    </w:lvl>
    <w:lvl w:ilvl="7" w:tentative="0">
      <w:start w:val="0"/>
      <w:numFmt w:val="bullet"/>
      <w:lvlText w:val="•"/>
      <w:lvlJc w:val="left"/>
      <w:pPr>
        <w:ind w:left="6430" w:hanging="115"/>
      </w:pPr>
      <w:rPr>
        <w:rFonts w:hint="default"/>
        <w:lang w:val="ru-RU" w:eastAsia="en-US" w:bidi="ar-SA"/>
      </w:rPr>
    </w:lvl>
    <w:lvl w:ilvl="8" w:tentative="0">
      <w:start w:val="0"/>
      <w:numFmt w:val="bullet"/>
      <w:lvlText w:val="•"/>
      <w:lvlJc w:val="left"/>
      <w:pPr>
        <w:ind w:left="7263" w:hanging="115"/>
      </w:pPr>
      <w:rPr>
        <w:rFonts w:hint="default"/>
        <w:lang w:val="ru-RU" w:eastAsia="en-US" w:bidi="ar-SA"/>
      </w:rPr>
    </w:lvl>
  </w:abstractNum>
  <w:abstractNum w:abstractNumId="6">
    <w:nsid w:val="59ADCABA"/>
    <w:multiLevelType w:val="multilevel"/>
    <w:tmpl w:val="59ADCABA"/>
    <w:lvl w:ilvl="0" w:tentative="0">
      <w:start w:val="0"/>
      <w:numFmt w:val="bullet"/>
      <w:lvlText w:val="•"/>
      <w:lvlJc w:val="left"/>
      <w:pPr>
        <w:ind w:left="676" w:hanging="190"/>
      </w:pPr>
      <w:rPr>
        <w:rFonts w:hint="default" w:ascii="Lucida Sans Unicode" w:hAnsi="Lucida Sans Unicode" w:eastAsia="Lucida Sans Unicode" w:cs="Lucida Sans Unicode"/>
        <w:b w:val="0"/>
        <w:bCs w:val="0"/>
        <w:i w:val="0"/>
        <w:iCs w:val="0"/>
        <w:spacing w:val="0"/>
        <w:w w:val="58"/>
        <w:sz w:val="18"/>
        <w:szCs w:val="18"/>
        <w:lang w:val="ru-RU" w:eastAsia="en-US" w:bidi="ar-SA"/>
      </w:rPr>
    </w:lvl>
    <w:lvl w:ilvl="1" w:tentative="0">
      <w:start w:val="0"/>
      <w:numFmt w:val="bullet"/>
      <w:lvlText w:val="•"/>
      <w:lvlJc w:val="left"/>
      <w:pPr>
        <w:ind w:left="1504" w:hanging="190"/>
      </w:pPr>
      <w:rPr>
        <w:rFonts w:hint="default"/>
        <w:lang w:val="ru-RU" w:eastAsia="en-US" w:bidi="ar-SA"/>
      </w:rPr>
    </w:lvl>
    <w:lvl w:ilvl="2" w:tentative="0">
      <w:start w:val="0"/>
      <w:numFmt w:val="bullet"/>
      <w:lvlText w:val="•"/>
      <w:lvlJc w:val="left"/>
      <w:pPr>
        <w:ind w:left="2329" w:hanging="190"/>
      </w:pPr>
      <w:rPr>
        <w:rFonts w:hint="default"/>
        <w:lang w:val="ru-RU" w:eastAsia="en-US" w:bidi="ar-SA"/>
      </w:rPr>
    </w:lvl>
    <w:lvl w:ilvl="3" w:tentative="0">
      <w:start w:val="0"/>
      <w:numFmt w:val="bullet"/>
      <w:lvlText w:val="•"/>
      <w:lvlJc w:val="left"/>
      <w:pPr>
        <w:ind w:left="3154" w:hanging="190"/>
      </w:pPr>
      <w:rPr>
        <w:rFonts w:hint="default"/>
        <w:lang w:val="ru-RU" w:eastAsia="en-US" w:bidi="ar-SA"/>
      </w:rPr>
    </w:lvl>
    <w:lvl w:ilvl="4" w:tentative="0">
      <w:start w:val="0"/>
      <w:numFmt w:val="bullet"/>
      <w:lvlText w:val="•"/>
      <w:lvlJc w:val="left"/>
      <w:pPr>
        <w:ind w:left="3979" w:hanging="190"/>
      </w:pPr>
      <w:rPr>
        <w:rFonts w:hint="default"/>
        <w:lang w:val="ru-RU" w:eastAsia="en-US" w:bidi="ar-SA"/>
      </w:rPr>
    </w:lvl>
    <w:lvl w:ilvl="5" w:tentative="0">
      <w:start w:val="0"/>
      <w:numFmt w:val="bullet"/>
      <w:lvlText w:val="•"/>
      <w:lvlJc w:val="left"/>
      <w:pPr>
        <w:ind w:left="4804" w:hanging="190"/>
      </w:pPr>
      <w:rPr>
        <w:rFonts w:hint="default"/>
        <w:lang w:val="ru-RU" w:eastAsia="en-US" w:bidi="ar-SA"/>
      </w:rPr>
    </w:lvl>
    <w:lvl w:ilvl="6" w:tentative="0">
      <w:start w:val="0"/>
      <w:numFmt w:val="bullet"/>
      <w:lvlText w:val="•"/>
      <w:lvlJc w:val="left"/>
      <w:pPr>
        <w:ind w:left="5629" w:hanging="190"/>
      </w:pPr>
      <w:rPr>
        <w:rFonts w:hint="default"/>
        <w:lang w:val="ru-RU" w:eastAsia="en-US" w:bidi="ar-SA"/>
      </w:rPr>
    </w:lvl>
    <w:lvl w:ilvl="7" w:tentative="0">
      <w:start w:val="0"/>
      <w:numFmt w:val="bullet"/>
      <w:lvlText w:val="•"/>
      <w:lvlJc w:val="left"/>
      <w:pPr>
        <w:ind w:left="6454" w:hanging="190"/>
      </w:pPr>
      <w:rPr>
        <w:rFonts w:hint="default"/>
        <w:lang w:val="ru-RU" w:eastAsia="en-US" w:bidi="ar-SA"/>
      </w:rPr>
    </w:lvl>
    <w:lvl w:ilvl="8" w:tentative="0">
      <w:start w:val="0"/>
      <w:numFmt w:val="bullet"/>
      <w:lvlText w:val="•"/>
      <w:lvlJc w:val="left"/>
      <w:pPr>
        <w:ind w:left="7279" w:hanging="190"/>
      </w:pPr>
      <w:rPr>
        <w:rFonts w:hint="default"/>
        <w:lang w:val="ru-RU" w:eastAsia="en-US" w:bidi="ar-SA"/>
      </w:rPr>
    </w:lvl>
  </w:abstractNum>
  <w:abstractNum w:abstractNumId="7">
    <w:nsid w:val="72183CF9"/>
    <w:multiLevelType w:val="multilevel"/>
    <w:tmpl w:val="72183CF9"/>
    <w:lvl w:ilvl="0" w:tentative="0">
      <w:start w:val="0"/>
      <w:numFmt w:val="bullet"/>
      <w:lvlText w:val="•"/>
      <w:lvlJc w:val="left"/>
      <w:pPr>
        <w:ind w:left="601" w:hanging="115"/>
      </w:pPr>
      <w:rPr>
        <w:rFonts w:hint="default" w:ascii="Lucida Sans Unicode" w:hAnsi="Lucida Sans Unicode" w:eastAsia="Lucida Sans Unicode" w:cs="Lucida Sans Unicode"/>
        <w:b w:val="0"/>
        <w:bCs w:val="0"/>
        <w:i w:val="0"/>
        <w:iCs w:val="0"/>
        <w:spacing w:val="0"/>
        <w:w w:val="59"/>
        <w:sz w:val="18"/>
        <w:szCs w:val="18"/>
        <w:lang w:val="ru-RU" w:eastAsia="en-US" w:bidi="ar-SA"/>
      </w:rPr>
    </w:lvl>
    <w:lvl w:ilvl="1" w:tentative="0">
      <w:start w:val="0"/>
      <w:numFmt w:val="bullet"/>
      <w:lvlText w:val="•"/>
      <w:lvlJc w:val="left"/>
      <w:pPr>
        <w:ind w:left="1432" w:hanging="115"/>
      </w:pPr>
      <w:rPr>
        <w:rFonts w:hint="default"/>
        <w:lang w:val="ru-RU" w:eastAsia="en-US" w:bidi="ar-SA"/>
      </w:rPr>
    </w:lvl>
    <w:lvl w:ilvl="2" w:tentative="0">
      <w:start w:val="0"/>
      <w:numFmt w:val="bullet"/>
      <w:lvlText w:val="•"/>
      <w:lvlJc w:val="left"/>
      <w:pPr>
        <w:ind w:left="2265" w:hanging="115"/>
      </w:pPr>
      <w:rPr>
        <w:rFonts w:hint="default"/>
        <w:lang w:val="ru-RU" w:eastAsia="en-US" w:bidi="ar-SA"/>
      </w:rPr>
    </w:lvl>
    <w:lvl w:ilvl="3" w:tentative="0">
      <w:start w:val="0"/>
      <w:numFmt w:val="bullet"/>
      <w:lvlText w:val="•"/>
      <w:lvlJc w:val="left"/>
      <w:pPr>
        <w:ind w:left="3098" w:hanging="115"/>
      </w:pPr>
      <w:rPr>
        <w:rFonts w:hint="default"/>
        <w:lang w:val="ru-RU" w:eastAsia="en-US" w:bidi="ar-SA"/>
      </w:rPr>
    </w:lvl>
    <w:lvl w:ilvl="4" w:tentative="0">
      <w:start w:val="0"/>
      <w:numFmt w:val="bullet"/>
      <w:lvlText w:val="•"/>
      <w:lvlJc w:val="left"/>
      <w:pPr>
        <w:ind w:left="3931" w:hanging="115"/>
      </w:pPr>
      <w:rPr>
        <w:rFonts w:hint="default"/>
        <w:lang w:val="ru-RU" w:eastAsia="en-US" w:bidi="ar-SA"/>
      </w:rPr>
    </w:lvl>
    <w:lvl w:ilvl="5" w:tentative="0">
      <w:start w:val="0"/>
      <w:numFmt w:val="bullet"/>
      <w:lvlText w:val="•"/>
      <w:lvlJc w:val="left"/>
      <w:pPr>
        <w:ind w:left="4764" w:hanging="115"/>
      </w:pPr>
      <w:rPr>
        <w:rFonts w:hint="default"/>
        <w:lang w:val="ru-RU" w:eastAsia="en-US" w:bidi="ar-SA"/>
      </w:rPr>
    </w:lvl>
    <w:lvl w:ilvl="6" w:tentative="0">
      <w:start w:val="0"/>
      <w:numFmt w:val="bullet"/>
      <w:lvlText w:val="•"/>
      <w:lvlJc w:val="left"/>
      <w:pPr>
        <w:ind w:left="5597" w:hanging="115"/>
      </w:pPr>
      <w:rPr>
        <w:rFonts w:hint="default"/>
        <w:lang w:val="ru-RU" w:eastAsia="en-US" w:bidi="ar-SA"/>
      </w:rPr>
    </w:lvl>
    <w:lvl w:ilvl="7" w:tentative="0">
      <w:start w:val="0"/>
      <w:numFmt w:val="bullet"/>
      <w:lvlText w:val="•"/>
      <w:lvlJc w:val="left"/>
      <w:pPr>
        <w:ind w:left="6430" w:hanging="115"/>
      </w:pPr>
      <w:rPr>
        <w:rFonts w:hint="default"/>
        <w:lang w:val="ru-RU" w:eastAsia="en-US" w:bidi="ar-SA"/>
      </w:rPr>
    </w:lvl>
    <w:lvl w:ilvl="8" w:tentative="0">
      <w:start w:val="0"/>
      <w:numFmt w:val="bullet"/>
      <w:lvlText w:val="•"/>
      <w:lvlJc w:val="left"/>
      <w:pPr>
        <w:ind w:left="7263" w:hanging="115"/>
      </w:pPr>
      <w:rPr>
        <w:rFonts w:hint="default"/>
        <w:lang w:val="ru-RU" w:eastAsia="en-US" w:bidi="ar-SA"/>
      </w:rPr>
    </w:lvl>
  </w:abstractNum>
  <w:num w:numId="1">
    <w:abstractNumId w:val="3"/>
  </w:num>
  <w:num w:numId="2">
    <w:abstractNumId w:val="2"/>
  </w:num>
  <w:num w:numId="3">
    <w:abstractNumId w:val="6"/>
  </w:num>
  <w:num w:numId="4">
    <w:abstractNumId w:val="1"/>
  </w:num>
  <w:num w:numId="5">
    <w:abstractNumId w:val="0"/>
  </w:num>
  <w:num w:numId="6">
    <w:abstractNumId w:val="4"/>
  </w:num>
  <w:num w:numId="7">
    <w:abstractNumId w:val="5"/>
  </w:num>
  <w:num w:numId="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5"/>
  <w:bordersDoNotSurroundHeader w:val="0"/>
  <w:bordersDoNotSurroundFooter w:val="0"/>
  <w:documentProtection w:enforcement="0"/>
  <w:defaultTabStop w:val="720"/>
  <w:drawingGridHorizontalSpacing w:val="11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ulTrailSpace/>
    <w:doNotExpandShiftReturn/>
    <w:doNotWrapTextWithPunct/>
    <w:doNotUseEastAsianBreakRules/>
    <w:compatSetting w:name="compatibilityMode" w:uri="http://schemas.microsoft.com/office/word" w:val="14"/>
  </w:compat>
  <w:rsids>
    <w:rsidRoot w:val="00000000"/>
    <w:rsid w:val="67D84578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nhideWhenUsed="0" w:uiPriority="1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qFormat="1" w:unhideWhenUsed="0" w:uiPriority="1" w:semiHidden="0" w:name="List Paragraph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Lucida Sans Unicode" w:hAnsi="Lucida Sans Unicode" w:eastAsia="Lucida Sans Unicode" w:cs="Lucida Sans Unicode"/>
      <w:sz w:val="22"/>
      <w:szCs w:val="22"/>
      <w:lang w:val="ru-RU" w:eastAsia="en-US" w:bidi="ar-SA"/>
    </w:rPr>
  </w:style>
  <w:style w:type="paragraph" w:styleId="2">
    <w:name w:val="heading 1"/>
    <w:basedOn w:val="1"/>
    <w:qFormat/>
    <w:uiPriority w:val="1"/>
    <w:pPr>
      <w:ind w:left="301" w:hanging="301"/>
      <w:outlineLvl w:val="1"/>
    </w:pPr>
    <w:rPr>
      <w:rFonts w:ascii="Tahoma" w:hAnsi="Tahoma" w:eastAsia="Tahoma" w:cs="Tahoma"/>
      <w:b/>
      <w:bCs/>
      <w:sz w:val="27"/>
      <w:szCs w:val="27"/>
      <w:lang w:val="ru-RU" w:eastAsia="en-US" w:bidi="ar-SA"/>
    </w:rPr>
  </w:style>
  <w:style w:type="paragraph" w:styleId="3">
    <w:name w:val="heading 2"/>
    <w:basedOn w:val="1"/>
    <w:qFormat/>
    <w:uiPriority w:val="1"/>
    <w:pPr>
      <w:ind w:left="415" w:hanging="415"/>
      <w:outlineLvl w:val="2"/>
    </w:pPr>
    <w:rPr>
      <w:rFonts w:ascii="Tahoma" w:hAnsi="Tahoma" w:eastAsia="Tahoma" w:cs="Tahoma"/>
      <w:b/>
      <w:bCs/>
      <w:sz w:val="21"/>
      <w:szCs w:val="21"/>
      <w:lang w:val="ru-RU" w:eastAsia="en-US" w:bidi="ar-SA"/>
    </w:rPr>
  </w:style>
  <w:style w:type="character" w:default="1" w:styleId="4">
    <w:name w:val="Default Paragraph Font"/>
    <w:semiHidden/>
    <w:unhideWhenUsed/>
    <w:qFormat/>
    <w:uiPriority w:val="1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Body Text"/>
    <w:basedOn w:val="1"/>
    <w:qFormat/>
    <w:uiPriority w:val="1"/>
    <w:rPr>
      <w:rFonts w:ascii="Lucida Sans Unicode" w:hAnsi="Lucida Sans Unicode" w:eastAsia="Lucida Sans Unicode" w:cs="Lucida Sans Unicode"/>
      <w:sz w:val="18"/>
      <w:szCs w:val="18"/>
      <w:lang w:val="ru-RU" w:eastAsia="en-US" w:bidi="ar-SA"/>
    </w:rPr>
  </w:style>
  <w:style w:type="paragraph" w:styleId="7">
    <w:name w:val="Title"/>
    <w:basedOn w:val="1"/>
    <w:qFormat/>
    <w:uiPriority w:val="1"/>
    <w:pPr>
      <w:spacing w:before="113"/>
    </w:pPr>
    <w:rPr>
      <w:rFonts w:ascii="Tahoma" w:hAnsi="Tahoma" w:eastAsia="Tahoma" w:cs="Tahoma"/>
      <w:b/>
      <w:bCs/>
      <w:sz w:val="36"/>
      <w:szCs w:val="36"/>
      <w:lang w:val="ru-RU" w:eastAsia="en-US" w:bidi="ar-SA"/>
    </w:rPr>
  </w:style>
  <w:style w:type="table" w:customStyle="1" w:styleId="8">
    <w:name w:val="Table Normal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9">
    <w:name w:val="List Paragraph"/>
    <w:basedOn w:val="1"/>
    <w:qFormat/>
    <w:uiPriority w:val="1"/>
    <w:pPr>
      <w:ind w:left="599" w:hanging="113"/>
    </w:pPr>
    <w:rPr>
      <w:rFonts w:ascii="Lucida Sans Unicode" w:hAnsi="Lucida Sans Unicode" w:eastAsia="Lucida Sans Unicode" w:cs="Lucida Sans Unicode"/>
      <w:lang w:val="ru-RU" w:eastAsia="en-US" w:bidi="ar-SA"/>
    </w:rPr>
  </w:style>
  <w:style w:type="paragraph" w:customStyle="1" w:styleId="10">
    <w:name w:val="Table Paragraph"/>
    <w:basedOn w:val="1"/>
    <w:qFormat/>
    <w:uiPriority w:val="1"/>
    <w:pPr>
      <w:spacing w:before="82"/>
      <w:ind w:left="157"/>
    </w:pPr>
    <w:rPr>
      <w:rFonts w:ascii="Lucida Sans Unicode" w:hAnsi="Lucida Sans Unicode" w:eastAsia="Lucida Sans Unicode" w:cs="Lucida Sans Unicode"/>
      <w:lang w:val="ru-RU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png"/><Relationship Id="rId8" Type="http://schemas.openxmlformats.org/officeDocument/2006/relationships/image" Target="media/image2.png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7" Type="http://schemas.openxmlformats.org/officeDocument/2006/relationships/fontTable" Target="fontTable.xml"/><Relationship Id="rId16" Type="http://schemas.openxmlformats.org/officeDocument/2006/relationships/numbering" Target="numbering.xml"/><Relationship Id="rId15" Type="http://schemas.openxmlformats.org/officeDocument/2006/relationships/customXml" Target="../customXml/item1.xml"/><Relationship Id="rId14" Type="http://schemas.openxmlformats.org/officeDocument/2006/relationships/image" Target="media/image8.png"/><Relationship Id="rId13" Type="http://schemas.openxmlformats.org/officeDocument/2006/relationships/image" Target="media/image7.png"/><Relationship Id="rId12" Type="http://schemas.openxmlformats.org/officeDocument/2006/relationships/image" Target="media/image6.png"/><Relationship Id="rId11" Type="http://schemas.openxmlformats.org/officeDocument/2006/relationships/image" Target="media/image5.png"/><Relationship Id="rId10" Type="http://schemas.openxmlformats.org/officeDocument/2006/relationships/image" Target="media/image4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  <customSectPr/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15</Pages>
  <TotalTime>1</TotalTime>
  <ScaleCrop>false</ScaleCrop>
  <LinksUpToDate>false</LinksUpToDate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2025-11-10T12:30:00Z</dcterms:created>
  <dc:creator>ChatGPT Canvas</dc:creator>
  <cp:lastModifiedBy>Дмитрий Ведерни�</cp:lastModifiedBy>
  <dcterms:modified xsi:type="dcterms:W3CDTF">2025-11-10T13:02:21Z</dcterms:modified>
  <dc:title>Комплексная Модель Ис «интернет‑магазин Продажи Игр На Носителях»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2025-11-10T00:00:00Z</vt:filetime>
  </property>
  <property fmtid="{D5CDD505-2E9C-101B-9397-08002B2CF9AE}" pid="3" name="Creator">
    <vt:lpwstr>ChatGPT</vt:lpwstr>
  </property>
  <property fmtid="{D5CDD505-2E9C-101B-9397-08002B2CF9AE}" pid="4" name="Producer">
    <vt:lpwstr>WeasyPrint 65.1</vt:lpwstr>
  </property>
  <property fmtid="{D5CDD505-2E9C-101B-9397-08002B2CF9AE}" pid="5" name="LastSaved">
    <vt:filetime>2025-11-10T00:00:00Z</vt:filetime>
  </property>
  <property fmtid="{D5CDD505-2E9C-101B-9397-08002B2CF9AE}" pid="6" name="KSOProductBuildVer">
    <vt:lpwstr>1049-12.2.0.23155</vt:lpwstr>
  </property>
  <property fmtid="{D5CDD505-2E9C-101B-9397-08002B2CF9AE}" pid="7" name="ICV">
    <vt:lpwstr>5A96E67EEAAA4762AA6BC5394CA4E439_13</vt:lpwstr>
  </property>
</Properties>
</file>